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801A" w14:textId="77777777" w:rsidR="00577894" w:rsidRDefault="002727BF">
      <w:pPr>
        <w:jc w:val="center"/>
        <w:rPr>
          <w:b/>
          <w:sz w:val="34"/>
        </w:rPr>
      </w:pPr>
      <w:r>
        <w:rPr>
          <w:b/>
          <w:sz w:val="48"/>
        </w:rPr>
        <w:br/>
        <w:t>LAB 12</w:t>
      </w:r>
      <w:r>
        <w:rPr>
          <w:b/>
          <w:sz w:val="48"/>
        </w:rPr>
        <w:br/>
      </w:r>
      <w:r>
        <w:rPr>
          <w:b/>
          <w:sz w:val="34"/>
        </w:rPr>
        <w:t>Algorithms with AI Assistance – Sorting, Searching, and Optimizing Algorithms</w:t>
      </w:r>
    </w:p>
    <w:p w14:paraId="15E8801B" w14:textId="77777777" w:rsidR="00577894" w:rsidRDefault="00577894">
      <w:pPr>
        <w:jc w:val="center"/>
        <w:rPr>
          <w:b/>
          <w:sz w:val="34"/>
        </w:rPr>
      </w:pPr>
    </w:p>
    <w:p w14:paraId="7BA298EA" w14:textId="77777777" w:rsidR="00626AEF" w:rsidRPr="00132085" w:rsidRDefault="00626AEF" w:rsidP="00626AEF">
      <w:pPr>
        <w:rPr>
          <w:b/>
          <w:sz w:val="32"/>
          <w:szCs w:val="32"/>
        </w:rPr>
      </w:pPr>
      <w:r w:rsidRPr="00132085">
        <w:rPr>
          <w:b/>
          <w:sz w:val="32"/>
          <w:szCs w:val="32"/>
        </w:rPr>
        <w:t xml:space="preserve">NAME : </w:t>
      </w:r>
      <w:r>
        <w:rPr>
          <w:b/>
          <w:sz w:val="32"/>
          <w:szCs w:val="32"/>
        </w:rPr>
        <w:t>P. Sidhartha</w:t>
      </w:r>
    </w:p>
    <w:p w14:paraId="27D13F52" w14:textId="77777777" w:rsidR="00626AEF" w:rsidRPr="00132085" w:rsidRDefault="00626AEF" w:rsidP="00626AEF">
      <w:pPr>
        <w:rPr>
          <w:b/>
          <w:sz w:val="32"/>
          <w:szCs w:val="32"/>
        </w:rPr>
      </w:pPr>
      <w:r w:rsidRPr="00132085">
        <w:rPr>
          <w:b/>
          <w:sz w:val="32"/>
          <w:szCs w:val="32"/>
        </w:rPr>
        <w:t>ROLL NO. : 2503A512</w:t>
      </w:r>
      <w:r>
        <w:rPr>
          <w:b/>
          <w:sz w:val="32"/>
          <w:szCs w:val="32"/>
        </w:rPr>
        <w:t>57</w:t>
      </w:r>
    </w:p>
    <w:p w14:paraId="2176FF70" w14:textId="77777777" w:rsidR="00626AEF" w:rsidRDefault="00626AEF" w:rsidP="00626AEF">
      <w:pPr>
        <w:rPr>
          <w:b/>
          <w:sz w:val="32"/>
          <w:szCs w:val="32"/>
        </w:rPr>
      </w:pPr>
      <w:r w:rsidRPr="00132085">
        <w:rPr>
          <w:b/>
          <w:sz w:val="32"/>
          <w:szCs w:val="32"/>
        </w:rPr>
        <w:t xml:space="preserve">BATCH </w:t>
      </w:r>
      <w:r>
        <w:rPr>
          <w:b/>
          <w:sz w:val="32"/>
          <w:szCs w:val="32"/>
        </w:rPr>
        <w:t>–</w:t>
      </w:r>
      <w:r w:rsidRPr="00132085">
        <w:rPr>
          <w:b/>
          <w:sz w:val="32"/>
          <w:szCs w:val="32"/>
        </w:rPr>
        <w:t xml:space="preserve"> 4</w:t>
      </w:r>
      <w:r>
        <w:rPr>
          <w:b/>
          <w:sz w:val="32"/>
          <w:szCs w:val="32"/>
        </w:rPr>
        <w:t>3</w:t>
      </w:r>
    </w:p>
    <w:p w14:paraId="15E8801F" w14:textId="77777777" w:rsidR="00577894" w:rsidRDefault="002727BF">
      <w:r>
        <w:rPr>
          <w:b/>
        </w:rPr>
        <w:t>Lab Objectives</w:t>
      </w:r>
    </w:p>
    <w:p w14:paraId="15E88020" w14:textId="77777777" w:rsidR="00577894" w:rsidRDefault="002727BF">
      <w:pPr>
        <w:pStyle w:val="ListBullet"/>
      </w:pPr>
      <w:r>
        <w:t>Apply AI-assisted programming to implement and optimize sorting and searching algorithms.</w:t>
      </w:r>
    </w:p>
    <w:p w14:paraId="15E88021" w14:textId="77777777" w:rsidR="00577894" w:rsidRDefault="002727BF">
      <w:pPr>
        <w:pStyle w:val="ListBullet"/>
      </w:pPr>
      <w:r>
        <w:t>Compare different algorithms in terms of efficiency, complexity, and use cases.</w:t>
      </w:r>
    </w:p>
    <w:p w14:paraId="15E88022" w14:textId="77777777" w:rsidR="00577894" w:rsidRDefault="002727BF">
      <w:pPr>
        <w:pStyle w:val="ListBullet"/>
      </w:pPr>
      <w:r>
        <w:t>Understand how AI tools can suggest optimized code and complexity improvements.</w:t>
      </w:r>
    </w:p>
    <w:p w14:paraId="15E88023" w14:textId="77777777" w:rsidR="00577894" w:rsidRDefault="002727BF">
      <w:pPr>
        <w:pStyle w:val="ListBullet"/>
      </w:pPr>
      <w:r>
        <w:t>Practice class-based data structure implementation with proper error handling.</w:t>
      </w:r>
    </w:p>
    <w:p w14:paraId="15E88024" w14:textId="77777777" w:rsidR="00577894" w:rsidRDefault="002727BF">
      <w:pPr>
        <w:pStyle w:val="ListBullet"/>
      </w:pPr>
      <w:r>
        <w:t>Apply Test Driven Development (TDD) by writing tests before implementation.</w:t>
      </w:r>
    </w:p>
    <w:p w14:paraId="15E88025" w14:textId="77777777" w:rsidR="00577894" w:rsidRDefault="00577894"/>
    <w:p w14:paraId="15E88026" w14:textId="77777777" w:rsidR="00577894" w:rsidRDefault="002727BF">
      <w:pPr>
        <w:rPr>
          <w:b/>
          <w:bCs/>
          <w:sz w:val="32"/>
          <w:szCs w:val="36"/>
        </w:rPr>
      </w:pPr>
      <w:r>
        <w:rPr>
          <w:b/>
          <w:bCs/>
          <w:sz w:val="32"/>
          <w:szCs w:val="36"/>
        </w:rPr>
        <w:t>Task 1 – Stack Implementation with AI Assistance</w:t>
      </w:r>
    </w:p>
    <w:p w14:paraId="15E88027" w14:textId="77777777" w:rsidR="00577894" w:rsidRDefault="002727BF">
      <w:pPr>
        <w:pStyle w:val="Heading2"/>
      </w:pPr>
      <w:r>
        <w:t>Aim</w:t>
      </w:r>
    </w:p>
    <w:p w14:paraId="15E88028" w14:textId="77777777" w:rsidR="00577894" w:rsidRDefault="002727BF">
      <w:r>
        <w:t xml:space="preserve">To implement a Stack data structure using a Python class with push, pop, peek, and </w:t>
      </w:r>
      <w:proofErr w:type="spellStart"/>
      <w:r>
        <w:t>is_empty</w:t>
      </w:r>
      <w:proofErr w:type="spellEnd"/>
      <w:r>
        <w:t xml:space="preserve"> operations, including proper underflow handling.</w:t>
      </w:r>
    </w:p>
    <w:p w14:paraId="15E88029" w14:textId="77777777" w:rsidR="00577894" w:rsidRDefault="002727BF">
      <w:pPr>
        <w:pStyle w:val="Heading2"/>
      </w:pPr>
      <w:r>
        <w:t>AI Prompt Used</w:t>
      </w:r>
    </w:p>
    <w:p w14:paraId="15E8802A" w14:textId="77777777" w:rsidR="00577894" w:rsidRDefault="002727BF">
      <w:pPr>
        <w:pStyle w:val="Code"/>
        <w:spacing w:after="120"/>
        <w:ind w:left="288"/>
      </w:pPr>
      <w:r>
        <w:t>Create a Python Stack class using a list internally. Include the methods</w:t>
      </w:r>
      <w:r>
        <w:br/>
        <w:t xml:space="preserve">push(element), pop(), peek(), and </w:t>
      </w:r>
      <w:proofErr w:type="spellStart"/>
      <w:r>
        <w:t>is_empty</w:t>
      </w:r>
      <w:proofErr w:type="spellEnd"/>
      <w:r>
        <w:t>(). Handle stack underflow</w:t>
      </w:r>
      <w:r>
        <w:br/>
        <w:t>properly when pop or peek is called on an empty stack. Add clear</w:t>
      </w:r>
      <w:r>
        <w:br/>
        <w:t>docstrings to every method and explain the time complexity of each operation.</w:t>
      </w:r>
    </w:p>
    <w:p w14:paraId="15E8802B" w14:textId="77777777" w:rsidR="00577894" w:rsidRDefault="002727BF">
      <w:pPr>
        <w:pStyle w:val="Heading2"/>
      </w:pPr>
      <w:r>
        <w:t>AI-Assisted Code</w:t>
      </w:r>
    </w:p>
    <w:p w14:paraId="15E8802C" w14:textId="77777777" w:rsidR="00577894" w:rsidRDefault="002727BF">
      <w:pPr>
        <w:pStyle w:val="Code"/>
        <w:spacing w:after="120"/>
        <w:ind w:left="288"/>
      </w:pPr>
      <w:r>
        <w:t>class Stack:</w:t>
      </w:r>
      <w:r>
        <w:br/>
        <w:t xml:space="preserve">    """A simple stack implementation using Python's list."""</w:t>
      </w:r>
      <w:r>
        <w:br/>
      </w:r>
      <w:r>
        <w:br/>
        <w:t xml:space="preserve">    </w:t>
      </w:r>
      <w:proofErr w:type="spellStart"/>
      <w:r>
        <w:t>def</w:t>
      </w:r>
      <w:proofErr w:type="spellEnd"/>
      <w:r>
        <w:t xml:space="preserve"> __</w:t>
      </w:r>
      <w:proofErr w:type="spellStart"/>
      <w:r>
        <w:t>init</w:t>
      </w:r>
      <w:proofErr w:type="spellEnd"/>
      <w:r>
        <w:t>__(self):</w:t>
      </w:r>
      <w:r>
        <w:br/>
        <w:t xml:space="preserve">        """Initialize an empty stack."""</w:t>
      </w:r>
      <w:r>
        <w:br/>
        <w:t xml:space="preserve">        </w:t>
      </w:r>
      <w:proofErr w:type="spellStart"/>
      <w:r>
        <w:t>self.items</w:t>
      </w:r>
      <w:proofErr w:type="spellEnd"/>
      <w:r>
        <w:t xml:space="preserve"> = []</w:t>
      </w:r>
      <w:r>
        <w:br/>
      </w:r>
      <w:r>
        <w:br/>
        <w:t xml:space="preserve">    </w:t>
      </w:r>
      <w:proofErr w:type="spellStart"/>
      <w:r>
        <w:t>def</w:t>
      </w:r>
      <w:proofErr w:type="spellEnd"/>
      <w:r>
        <w:t xml:space="preserve"> push(self, element):</w:t>
      </w:r>
      <w:r>
        <w:br/>
        <w:t xml:space="preserve">        """Add an element to the top of the stack."""</w:t>
      </w:r>
      <w:r>
        <w:br/>
        <w:t xml:space="preserve">        </w:t>
      </w:r>
      <w:proofErr w:type="spellStart"/>
      <w:r>
        <w:t>self.items.append</w:t>
      </w:r>
      <w:proofErr w:type="spellEnd"/>
      <w:r>
        <w:t>(element)</w:t>
      </w:r>
      <w:r>
        <w:br/>
      </w:r>
      <w:r>
        <w:br/>
        <w:t xml:space="preserve">    </w:t>
      </w:r>
      <w:proofErr w:type="spellStart"/>
      <w:r>
        <w:t>def</w:t>
      </w:r>
      <w:proofErr w:type="spellEnd"/>
      <w:r>
        <w:t xml:space="preserve"> pop(self):</w:t>
      </w:r>
      <w:r>
        <w:br/>
        <w:t xml:space="preserve">        """Remove and return the top element.</w:t>
      </w:r>
      <w:r>
        <w:br/>
        <w:t xml:space="preserve">        Raises </w:t>
      </w:r>
      <w:proofErr w:type="spellStart"/>
      <w:r>
        <w:t>IndexError</w:t>
      </w:r>
      <w:proofErr w:type="spellEnd"/>
      <w:r>
        <w:t xml:space="preserve"> if the stack is empty.</w:t>
      </w:r>
      <w:r>
        <w:br/>
        <w:t xml:space="preserve">        """</w:t>
      </w:r>
      <w:r>
        <w:br/>
        <w:t xml:space="preserve">        if </w:t>
      </w:r>
      <w:proofErr w:type="spellStart"/>
      <w:r>
        <w:t>self.is_empty</w:t>
      </w:r>
      <w:proofErr w:type="spellEnd"/>
      <w:r>
        <w:t>():</w:t>
      </w:r>
      <w:r>
        <w:br/>
        <w:t xml:space="preserve">            raise </w:t>
      </w:r>
      <w:proofErr w:type="spellStart"/>
      <w:r>
        <w:t>IndexError</w:t>
      </w:r>
      <w:proofErr w:type="spellEnd"/>
      <w:r>
        <w:t>("Stack underflow: stack is empty.")</w:t>
      </w:r>
      <w:r>
        <w:br/>
        <w:t xml:space="preserve">        return </w:t>
      </w:r>
      <w:proofErr w:type="spellStart"/>
      <w:r>
        <w:t>self.items.pop</w:t>
      </w:r>
      <w:proofErr w:type="spellEnd"/>
      <w:r>
        <w:t>()</w:t>
      </w:r>
      <w:r>
        <w:br/>
      </w:r>
      <w:r>
        <w:br/>
        <w:t xml:space="preserve">    </w:t>
      </w:r>
      <w:proofErr w:type="spellStart"/>
      <w:r>
        <w:t>def</w:t>
      </w:r>
      <w:proofErr w:type="spellEnd"/>
      <w:r>
        <w:t xml:space="preserve"> peek(self):</w:t>
      </w:r>
      <w:r>
        <w:br/>
        <w:t xml:space="preserve">        """Return the top element without removing it.</w:t>
      </w:r>
      <w:r>
        <w:br/>
        <w:t xml:space="preserve">        Raises </w:t>
      </w:r>
      <w:proofErr w:type="spellStart"/>
      <w:r>
        <w:t>IndexError</w:t>
      </w:r>
      <w:proofErr w:type="spellEnd"/>
      <w:r>
        <w:t xml:space="preserve"> if the stack is empty.</w:t>
      </w:r>
      <w:r>
        <w:br/>
        <w:t xml:space="preserve">        """</w:t>
      </w:r>
      <w:r>
        <w:br/>
        <w:t xml:space="preserve">        if </w:t>
      </w:r>
      <w:proofErr w:type="spellStart"/>
      <w:r>
        <w:t>self.is_empty</w:t>
      </w:r>
      <w:proofErr w:type="spellEnd"/>
      <w:r>
        <w:t>():</w:t>
      </w:r>
      <w:r>
        <w:br/>
        <w:t xml:space="preserve">            raise </w:t>
      </w:r>
      <w:proofErr w:type="spellStart"/>
      <w:r>
        <w:t>IndexError</w:t>
      </w:r>
      <w:proofErr w:type="spellEnd"/>
      <w:r>
        <w:t>("Stack underflow: stack is empty.")</w:t>
      </w:r>
      <w:r>
        <w:br/>
        <w:t xml:space="preserve">        return </w:t>
      </w:r>
      <w:proofErr w:type="spellStart"/>
      <w:r>
        <w:t>self.items</w:t>
      </w:r>
      <w:proofErr w:type="spellEnd"/>
      <w:r>
        <w:t>[-1]</w:t>
      </w:r>
      <w:r>
        <w:br/>
      </w:r>
      <w:r>
        <w:br/>
        <w:t xml:space="preserve">    </w:t>
      </w:r>
      <w:proofErr w:type="spellStart"/>
      <w:r>
        <w:t>def</w:t>
      </w:r>
      <w:proofErr w:type="spellEnd"/>
      <w:r>
        <w:t xml:space="preserve"> </w:t>
      </w:r>
      <w:proofErr w:type="spellStart"/>
      <w:r>
        <w:t>is_empty</w:t>
      </w:r>
      <w:proofErr w:type="spellEnd"/>
      <w:r>
        <w:t>(self):</w:t>
      </w:r>
      <w:r>
        <w:br/>
        <w:t xml:space="preserve">        """Return True if the stack contains no elements."""</w:t>
      </w:r>
      <w:r>
        <w:br/>
        <w:t xml:space="preserve">        return </w:t>
      </w:r>
      <w:proofErr w:type="spellStart"/>
      <w:r>
        <w:t>len</w:t>
      </w:r>
      <w:proofErr w:type="spellEnd"/>
      <w:r>
        <w:t>(</w:t>
      </w:r>
      <w:proofErr w:type="spellStart"/>
      <w:r>
        <w:t>self.items</w:t>
      </w:r>
      <w:proofErr w:type="spellEnd"/>
      <w:r>
        <w:t>) == 0</w:t>
      </w:r>
      <w:r>
        <w:br/>
      </w:r>
      <w:r>
        <w:br/>
      </w:r>
      <w:r>
        <w:br/>
        <w:t># Test the Stack</w:t>
      </w:r>
      <w:r>
        <w:br/>
      </w:r>
      <w:proofErr w:type="spellStart"/>
      <w:r>
        <w:t>stack</w:t>
      </w:r>
      <w:proofErr w:type="spellEnd"/>
      <w:r>
        <w:t xml:space="preserve"> = Stack()</w:t>
      </w:r>
      <w:r>
        <w:br/>
      </w:r>
      <w:proofErr w:type="spellStart"/>
      <w:r>
        <w:t>stack.push</w:t>
      </w:r>
      <w:proofErr w:type="spellEnd"/>
      <w:r>
        <w:t>(10)</w:t>
      </w:r>
      <w:r>
        <w:br/>
      </w:r>
      <w:proofErr w:type="spellStart"/>
      <w:r>
        <w:t>stack.push</w:t>
      </w:r>
      <w:proofErr w:type="spellEnd"/>
      <w:r>
        <w:t>(20)</w:t>
      </w:r>
      <w:r>
        <w:br/>
      </w:r>
      <w:proofErr w:type="spellStart"/>
      <w:r>
        <w:t>stack.push</w:t>
      </w:r>
      <w:proofErr w:type="spellEnd"/>
      <w:r>
        <w:t>(30)</w:t>
      </w:r>
      <w:r>
        <w:br/>
      </w:r>
      <w:r>
        <w:br/>
        <w:t xml:space="preserve">print("Top:", </w:t>
      </w:r>
      <w:proofErr w:type="spellStart"/>
      <w:r>
        <w:t>stack.peek</w:t>
      </w:r>
      <w:proofErr w:type="spellEnd"/>
      <w:r>
        <w:t>())</w:t>
      </w:r>
      <w:r>
        <w:br/>
        <w:t xml:space="preserve">print("Popped:", </w:t>
      </w:r>
      <w:proofErr w:type="spellStart"/>
      <w:r>
        <w:t>stack.pop</w:t>
      </w:r>
      <w:proofErr w:type="spellEnd"/>
      <w:r>
        <w:t>())</w:t>
      </w:r>
      <w:r>
        <w:br/>
        <w:t xml:space="preserve">print("Top after pop:", </w:t>
      </w:r>
      <w:proofErr w:type="spellStart"/>
      <w:r>
        <w:t>stack.peek</w:t>
      </w:r>
      <w:proofErr w:type="spellEnd"/>
      <w:r>
        <w:t>())</w:t>
      </w:r>
      <w:r>
        <w:br/>
        <w:t xml:space="preserve">print("Is empty:", </w:t>
      </w:r>
      <w:proofErr w:type="spellStart"/>
      <w:r>
        <w:t>stack.is_empty</w:t>
      </w:r>
      <w:proofErr w:type="spellEnd"/>
      <w:r>
        <w:t>())</w:t>
      </w:r>
      <w:r>
        <w:br/>
      </w:r>
      <w:r>
        <w:br/>
        <w:t>try:</w:t>
      </w:r>
      <w:r>
        <w:br/>
        <w:t xml:space="preserve">    </w:t>
      </w:r>
      <w:proofErr w:type="spellStart"/>
      <w:r>
        <w:t>empty_stack</w:t>
      </w:r>
      <w:proofErr w:type="spellEnd"/>
      <w:r>
        <w:t xml:space="preserve"> = Stack()</w:t>
      </w:r>
      <w:r>
        <w:br/>
        <w:t xml:space="preserve">    </w:t>
      </w:r>
      <w:proofErr w:type="spellStart"/>
      <w:r>
        <w:t>empty_stack.pop</w:t>
      </w:r>
      <w:proofErr w:type="spellEnd"/>
      <w:r>
        <w:t>()</w:t>
      </w:r>
      <w:r>
        <w:br/>
        <w:t xml:space="preserve">except </w:t>
      </w:r>
      <w:proofErr w:type="spellStart"/>
      <w:r>
        <w:t>IndexError</w:t>
      </w:r>
      <w:proofErr w:type="spellEnd"/>
      <w:r>
        <w:t xml:space="preserve"> as e:</w:t>
      </w:r>
      <w:r>
        <w:br/>
        <w:t xml:space="preserve">    print("Error:", e)</w:t>
      </w:r>
    </w:p>
    <w:p w14:paraId="15E8802D" w14:textId="77777777" w:rsidR="00577894" w:rsidRDefault="002727BF">
      <w:pPr>
        <w:pStyle w:val="Heading2"/>
      </w:pPr>
      <w:r>
        <w:t>Output</w:t>
      </w:r>
    </w:p>
    <w:p w14:paraId="15E8802E" w14:textId="77777777" w:rsidR="00577894" w:rsidRDefault="002727BF">
      <w:pPr>
        <w:pStyle w:val="Code"/>
        <w:spacing w:after="120"/>
        <w:ind w:left="288"/>
      </w:pPr>
      <w:r>
        <w:t>Top: 30</w:t>
      </w:r>
      <w:r>
        <w:br/>
        <w:t>Popped: 30</w:t>
      </w:r>
      <w:r>
        <w:br/>
        <w:t>Top after pop: 20</w:t>
      </w:r>
      <w:r>
        <w:br/>
        <w:t>Is empty: False</w:t>
      </w:r>
      <w:r>
        <w:br/>
        <w:t>Error: Stack underflow: stack is empty.</w:t>
      </w:r>
    </w:p>
    <w:p w14:paraId="15E8802F" w14:textId="77777777" w:rsidR="00577894" w:rsidRDefault="002727BF">
      <w:r>
        <w:br w:type="page"/>
      </w:r>
    </w:p>
    <w:p w14:paraId="15E88030" w14:textId="77777777" w:rsidR="00577894" w:rsidRDefault="002727BF">
      <w:pPr>
        <w:pStyle w:val="Heading1"/>
      </w:pPr>
      <w:r>
        <w:t>Task 2 – Linear Search vs Binary Search Analysis</w:t>
      </w:r>
    </w:p>
    <w:p w14:paraId="15E88031" w14:textId="77777777" w:rsidR="00577894" w:rsidRDefault="002727BF">
      <w:pPr>
        <w:pStyle w:val="Heading2"/>
      </w:pPr>
      <w:r>
        <w:t>Aim</w:t>
      </w:r>
    </w:p>
    <w:p w14:paraId="15E88032" w14:textId="77777777" w:rsidR="00577894" w:rsidRDefault="002727BF">
      <w:r>
        <w:t>To implement Linear Search and Binary Search, verify their correctness, and compare their efficiency and use cases.</w:t>
      </w:r>
    </w:p>
    <w:p w14:paraId="15E88033" w14:textId="77777777" w:rsidR="00577894" w:rsidRDefault="002727BF">
      <w:pPr>
        <w:pStyle w:val="Heading2"/>
      </w:pPr>
      <w:r>
        <w:t>AI Prompt Used</w:t>
      </w:r>
    </w:p>
    <w:p w14:paraId="15E88034" w14:textId="77777777" w:rsidR="00577894" w:rsidRDefault="002727BF">
      <w:pPr>
        <w:pStyle w:val="Code"/>
        <w:spacing w:after="120"/>
        <w:ind w:left="288"/>
      </w:pPr>
      <w:r>
        <w:t xml:space="preserve">Generate Python implementations of </w:t>
      </w:r>
      <w:proofErr w:type="spellStart"/>
      <w:r>
        <w:t>linear_search</w:t>
      </w:r>
      <w:proofErr w:type="spellEnd"/>
      <w:r>
        <w:t>(</w:t>
      </w:r>
      <w:proofErr w:type="spellStart"/>
      <w:r>
        <w:t>arr</w:t>
      </w:r>
      <w:proofErr w:type="spellEnd"/>
      <w:r>
        <w:t>, target) and</w:t>
      </w:r>
      <w:r>
        <w:br/>
      </w:r>
      <w:proofErr w:type="spellStart"/>
      <w:r>
        <w:t>binary_search</w:t>
      </w:r>
      <w:proofErr w:type="spellEnd"/>
      <w:r>
        <w:t>(</w:t>
      </w:r>
      <w:proofErr w:type="spellStart"/>
      <w:r>
        <w:t>arr</w:t>
      </w:r>
      <w:proofErr w:type="spellEnd"/>
      <w:r>
        <w:t>, target). Add docstrings explaining the working principle,</w:t>
      </w:r>
      <w:r>
        <w:br/>
        <w:t>requirements, return value, and time and space complexity. Include a test</w:t>
      </w:r>
      <w:r>
        <w:br/>
        <w:t>program using different input sizes and compare the algorithms.</w:t>
      </w:r>
    </w:p>
    <w:p w14:paraId="15E88035" w14:textId="77777777" w:rsidR="00577894" w:rsidRDefault="002727BF">
      <w:pPr>
        <w:pStyle w:val="Heading2"/>
      </w:pPr>
      <w:r>
        <w:t>AI-Assisted Code</w:t>
      </w:r>
    </w:p>
    <w:p w14:paraId="15E88036" w14:textId="77777777" w:rsidR="00577894" w:rsidRDefault="002727BF">
      <w:pPr>
        <w:pStyle w:val="Code"/>
        <w:spacing w:after="120"/>
        <w:ind w:left="288"/>
      </w:pPr>
      <w:proofErr w:type="spellStart"/>
      <w:r>
        <w:t>def</w:t>
      </w:r>
      <w:proofErr w:type="spellEnd"/>
      <w:r>
        <w:t xml:space="preserve"> </w:t>
      </w:r>
      <w:proofErr w:type="spellStart"/>
      <w:r>
        <w:t>linear_search</w:t>
      </w:r>
      <w:proofErr w:type="spellEnd"/>
      <w:r>
        <w:t>(</w:t>
      </w:r>
      <w:proofErr w:type="spellStart"/>
      <w:r>
        <w:t>arr</w:t>
      </w:r>
      <w:proofErr w:type="spellEnd"/>
      <w:r>
        <w:t>, target):</w:t>
      </w:r>
      <w:r>
        <w:br/>
        <w:t xml:space="preserve">    """Search sequentially for target.</w:t>
      </w:r>
      <w:r>
        <w:br/>
      </w:r>
      <w:r>
        <w:br/>
        <w:t xml:space="preserve">    Working principle: Check each element from left to right.</w:t>
      </w:r>
      <w:r>
        <w:br/>
        <w:t xml:space="preserve">    Time complexity: O(n)</w:t>
      </w:r>
      <w:r>
        <w:br/>
        <w:t xml:space="preserve">    Space complexity: O(1)</w:t>
      </w:r>
      <w:r>
        <w:br/>
        <w:t xml:space="preserve">    """</w:t>
      </w:r>
      <w:r>
        <w:br/>
        <w:t xml:space="preserve">    for </w:t>
      </w:r>
      <w:proofErr w:type="spellStart"/>
      <w:r>
        <w:t>i</w:t>
      </w:r>
      <w:proofErr w:type="spellEnd"/>
      <w:r>
        <w:t>, value in enumerate(</w:t>
      </w:r>
      <w:proofErr w:type="spellStart"/>
      <w:r>
        <w:t>arr</w:t>
      </w:r>
      <w:proofErr w:type="spellEnd"/>
      <w:r>
        <w:t>):</w:t>
      </w:r>
      <w:r>
        <w:br/>
        <w:t xml:space="preserve">        if value == target:</w:t>
      </w:r>
      <w:r>
        <w:br/>
        <w:t xml:space="preserve">            return </w:t>
      </w:r>
      <w:proofErr w:type="spellStart"/>
      <w:r>
        <w:t>i</w:t>
      </w:r>
      <w:proofErr w:type="spellEnd"/>
      <w:r>
        <w:br/>
        <w:t xml:space="preserve">    return -1</w:t>
      </w:r>
      <w:r>
        <w:br/>
      </w:r>
      <w:r>
        <w:br/>
      </w:r>
      <w:r>
        <w:br/>
      </w:r>
      <w:proofErr w:type="spellStart"/>
      <w:r>
        <w:t>def</w:t>
      </w:r>
      <w:proofErr w:type="spellEnd"/>
      <w:r>
        <w:t xml:space="preserve"> </w:t>
      </w:r>
      <w:proofErr w:type="spellStart"/>
      <w:r>
        <w:t>binary_search</w:t>
      </w:r>
      <w:proofErr w:type="spellEnd"/>
      <w:r>
        <w:t>(</w:t>
      </w:r>
      <w:proofErr w:type="spellStart"/>
      <w:r>
        <w:t>arr</w:t>
      </w:r>
      <w:proofErr w:type="spellEnd"/>
      <w:r>
        <w:t>, target):</w:t>
      </w:r>
      <w:r>
        <w:br/>
        <w:t xml:space="preserve">    """Search a sorted array by repeatedly dividing the search range.</w:t>
      </w:r>
      <w:r>
        <w:br/>
      </w:r>
      <w:r>
        <w:br/>
        <w:t xml:space="preserve">    Working principle: Compare the target with the middle element and</w:t>
      </w:r>
      <w:r>
        <w:br/>
        <w:t xml:space="preserve">    discard half of the remaining search space.</w:t>
      </w:r>
      <w:r>
        <w:br/>
        <w:t xml:space="preserve">    Time complexity: O(log n)</w:t>
      </w:r>
      <w:r>
        <w:br/>
        <w:t xml:space="preserve">    Space complexity: O(1)</w:t>
      </w:r>
      <w:r>
        <w:br/>
        <w:t xml:space="preserve">    Requirement: The input array must be sorted.</w:t>
      </w:r>
      <w:r>
        <w:br/>
        <w:t xml:space="preserve">    """</w:t>
      </w:r>
      <w:r>
        <w:br/>
        <w:t xml:space="preserve">    low, high = 0, </w:t>
      </w:r>
      <w:proofErr w:type="spellStart"/>
      <w:r>
        <w:t>len</w:t>
      </w:r>
      <w:proofErr w:type="spellEnd"/>
      <w:r>
        <w:t>(</w:t>
      </w:r>
      <w:proofErr w:type="spellStart"/>
      <w:r>
        <w:t>arr</w:t>
      </w:r>
      <w:proofErr w:type="spellEnd"/>
      <w:r>
        <w:t>) - 1</w:t>
      </w:r>
      <w:r>
        <w:br/>
      </w:r>
      <w:r>
        <w:br/>
        <w:t xml:space="preserve">    while low &lt;= high:</w:t>
      </w:r>
      <w:r>
        <w:br/>
        <w:t xml:space="preserve">        mid = (low + high) // 2</w:t>
      </w:r>
      <w:r>
        <w:br/>
      </w:r>
      <w:r>
        <w:br/>
        <w:t xml:space="preserve">        if </w:t>
      </w:r>
      <w:proofErr w:type="spellStart"/>
      <w:r>
        <w:t>arr</w:t>
      </w:r>
      <w:proofErr w:type="spellEnd"/>
      <w:r>
        <w:t>[mid] == target:</w:t>
      </w:r>
      <w:r>
        <w:br/>
        <w:t xml:space="preserve">            return mid</w:t>
      </w:r>
      <w:r>
        <w:br/>
        <w:t xml:space="preserve">        </w:t>
      </w:r>
      <w:proofErr w:type="spellStart"/>
      <w:r>
        <w:t>elif</w:t>
      </w:r>
      <w:proofErr w:type="spellEnd"/>
      <w:r>
        <w:t xml:space="preserve"> </w:t>
      </w:r>
      <w:proofErr w:type="spellStart"/>
      <w:r>
        <w:t>arr</w:t>
      </w:r>
      <w:proofErr w:type="spellEnd"/>
      <w:r>
        <w:t>[mid] &lt; target:</w:t>
      </w:r>
      <w:r>
        <w:br/>
        <w:t xml:space="preserve">            low = mid + 1</w:t>
      </w:r>
      <w:r>
        <w:br/>
        <w:t xml:space="preserve">        else:</w:t>
      </w:r>
      <w:r>
        <w:br/>
        <w:t xml:space="preserve">            high = mid - 1</w:t>
      </w:r>
      <w:r>
        <w:br/>
      </w:r>
      <w:r>
        <w:br/>
        <w:t xml:space="preserve">    return -1</w:t>
      </w:r>
      <w:r>
        <w:br/>
      </w:r>
      <w:r>
        <w:br/>
      </w:r>
      <w:r>
        <w:br/>
        <w:t># Correctness tests</w:t>
      </w:r>
      <w:r>
        <w:br/>
      </w:r>
      <w:proofErr w:type="spellStart"/>
      <w:r>
        <w:t>arr</w:t>
      </w:r>
      <w:proofErr w:type="spellEnd"/>
      <w:r>
        <w:t xml:space="preserve"> = list(range(1, 1001))</w:t>
      </w:r>
      <w:r>
        <w:br/>
      </w:r>
      <w:r>
        <w:br/>
        <w:t xml:space="preserve">print("Linear search - target 750:", </w:t>
      </w:r>
      <w:proofErr w:type="spellStart"/>
      <w:r>
        <w:t>linear_search</w:t>
      </w:r>
      <w:proofErr w:type="spellEnd"/>
      <w:r>
        <w:t>(</w:t>
      </w:r>
      <w:proofErr w:type="spellStart"/>
      <w:r>
        <w:t>arr</w:t>
      </w:r>
      <w:proofErr w:type="spellEnd"/>
      <w:r>
        <w:t>, 750))</w:t>
      </w:r>
      <w:r>
        <w:br/>
        <w:t xml:space="preserve">print("Binary search - target 750:", </w:t>
      </w:r>
      <w:proofErr w:type="spellStart"/>
      <w:r>
        <w:t>binary_search</w:t>
      </w:r>
      <w:proofErr w:type="spellEnd"/>
      <w:r>
        <w:t>(</w:t>
      </w:r>
      <w:proofErr w:type="spellStart"/>
      <w:r>
        <w:t>arr</w:t>
      </w:r>
      <w:proofErr w:type="spellEnd"/>
      <w:r>
        <w:t>, 750))</w:t>
      </w:r>
      <w:r>
        <w:br/>
        <w:t xml:space="preserve">print("Linear search - missing target:", </w:t>
      </w:r>
      <w:proofErr w:type="spellStart"/>
      <w:r>
        <w:t>linear_search</w:t>
      </w:r>
      <w:proofErr w:type="spellEnd"/>
      <w:r>
        <w:t>(</w:t>
      </w:r>
      <w:proofErr w:type="spellStart"/>
      <w:r>
        <w:t>arr</w:t>
      </w:r>
      <w:proofErr w:type="spellEnd"/>
      <w:r>
        <w:t>, 1500))</w:t>
      </w:r>
      <w:r>
        <w:br/>
        <w:t xml:space="preserve">print("Binary search - missing target:", </w:t>
      </w:r>
      <w:proofErr w:type="spellStart"/>
      <w:r>
        <w:t>binary_search</w:t>
      </w:r>
      <w:proofErr w:type="spellEnd"/>
      <w:r>
        <w:t>(</w:t>
      </w:r>
      <w:proofErr w:type="spellStart"/>
      <w:r>
        <w:t>arr</w:t>
      </w:r>
      <w:proofErr w:type="spellEnd"/>
      <w:r>
        <w:t>, 1500))</w:t>
      </w:r>
    </w:p>
    <w:p w14:paraId="15E88037" w14:textId="77777777" w:rsidR="00577894" w:rsidRDefault="002727BF">
      <w:pPr>
        <w:pStyle w:val="Heading2"/>
      </w:pPr>
      <w:r>
        <w:t>Output</w:t>
      </w:r>
    </w:p>
    <w:p w14:paraId="15E88038" w14:textId="77777777" w:rsidR="00577894" w:rsidRDefault="002727BF">
      <w:pPr>
        <w:pStyle w:val="Code"/>
        <w:spacing w:after="120"/>
        <w:ind w:left="288"/>
      </w:pPr>
      <w:r>
        <w:t>Linear search - target 750: 749</w:t>
      </w:r>
      <w:r>
        <w:br/>
        <w:t>Binary search - target 750: 749</w:t>
      </w:r>
      <w:r>
        <w:br/>
        <w:t>Linear search - missing target: -1</w:t>
      </w:r>
      <w:r>
        <w:br/>
        <w:t>Binary search - missing target: -1</w:t>
      </w:r>
    </w:p>
    <w:p w14:paraId="15E88039" w14:textId="77777777" w:rsidR="00577894" w:rsidRDefault="00577894">
      <w:pPr>
        <w:pStyle w:val="Code"/>
        <w:spacing w:after="120"/>
        <w:ind w:left="288"/>
      </w:pPr>
    </w:p>
    <w:p w14:paraId="15E8803A" w14:textId="77777777" w:rsidR="00577894" w:rsidRDefault="002727BF">
      <w:pPr>
        <w:rPr>
          <w:b/>
          <w:bCs/>
          <w:sz w:val="28"/>
          <w:szCs w:val="32"/>
        </w:rPr>
      </w:pPr>
      <w:r>
        <w:rPr>
          <w:b/>
          <w:bCs/>
          <w:sz w:val="28"/>
          <w:szCs w:val="32"/>
        </w:rPr>
        <w:t>Task 3 – Test Driven Development (TDD): Simple Calculator</w:t>
      </w:r>
    </w:p>
    <w:p w14:paraId="15E8803B" w14:textId="77777777" w:rsidR="00577894" w:rsidRDefault="00577894">
      <w:pPr>
        <w:rPr>
          <w:b/>
          <w:bCs/>
          <w:sz w:val="28"/>
          <w:szCs w:val="32"/>
        </w:rPr>
      </w:pPr>
    </w:p>
    <w:p w14:paraId="15E8803C" w14:textId="77777777" w:rsidR="00577894" w:rsidRDefault="002727BF">
      <w:pPr>
        <w:pStyle w:val="Heading2"/>
      </w:pPr>
      <w:r>
        <w:t>Aim</w:t>
      </w:r>
    </w:p>
    <w:p w14:paraId="15E8803D" w14:textId="77777777" w:rsidR="00577894" w:rsidRDefault="002727BF">
      <w:r>
        <w:t>To follow the TDD cycle by writing tests first, observing failures, implementing the required functions, and then running the tests again.</w:t>
      </w:r>
    </w:p>
    <w:p w14:paraId="15E8803E" w14:textId="77777777" w:rsidR="00577894" w:rsidRDefault="002727BF">
      <w:pPr>
        <w:pStyle w:val="Heading2"/>
      </w:pPr>
      <w:r>
        <w:t>TDD Cycle</w:t>
      </w:r>
    </w:p>
    <w:tbl>
      <w:tblPr>
        <w:tblStyle w:val="TableGrid"/>
        <w:tblW w:w="0" w:type="auto"/>
        <w:jc w:val="center"/>
        <w:tblLook w:val="04A0" w:firstRow="1" w:lastRow="0" w:firstColumn="1" w:lastColumn="0" w:noHBand="0" w:noVBand="1"/>
      </w:tblPr>
      <w:tblGrid>
        <w:gridCol w:w="4968"/>
        <w:gridCol w:w="4968"/>
      </w:tblGrid>
      <w:tr w:rsidR="00577894" w14:paraId="15E88041" w14:textId="77777777">
        <w:trPr>
          <w:jc w:val="center"/>
        </w:trPr>
        <w:tc>
          <w:tcPr>
            <w:tcW w:w="4968" w:type="dxa"/>
            <w:shd w:val="clear" w:color="auto" w:fill="D9EAF7"/>
          </w:tcPr>
          <w:p w14:paraId="15E8803F" w14:textId="77777777" w:rsidR="00577894" w:rsidRDefault="002727BF">
            <w:pPr>
              <w:spacing w:after="0" w:line="240" w:lineRule="auto"/>
            </w:pPr>
            <w:r>
              <w:rPr>
                <w:b/>
              </w:rPr>
              <w:t>Step</w:t>
            </w:r>
          </w:p>
        </w:tc>
        <w:tc>
          <w:tcPr>
            <w:tcW w:w="4968" w:type="dxa"/>
            <w:shd w:val="clear" w:color="auto" w:fill="D9EAF7"/>
          </w:tcPr>
          <w:p w14:paraId="15E88040" w14:textId="77777777" w:rsidR="00577894" w:rsidRDefault="002727BF">
            <w:pPr>
              <w:spacing w:after="0" w:line="240" w:lineRule="auto"/>
            </w:pPr>
            <w:r>
              <w:rPr>
                <w:b/>
              </w:rPr>
              <w:t>Action</w:t>
            </w:r>
          </w:p>
        </w:tc>
      </w:tr>
      <w:tr w:rsidR="00577894" w14:paraId="15E88044" w14:textId="77777777">
        <w:trPr>
          <w:jc w:val="center"/>
        </w:trPr>
        <w:tc>
          <w:tcPr>
            <w:tcW w:w="4968" w:type="dxa"/>
            <w:vAlign w:val="center"/>
          </w:tcPr>
          <w:p w14:paraId="15E88042" w14:textId="77777777" w:rsidR="00577894" w:rsidRDefault="002727BF">
            <w:pPr>
              <w:spacing w:after="0" w:line="240" w:lineRule="auto"/>
            </w:pPr>
            <w:r>
              <w:t>1. Red</w:t>
            </w:r>
          </w:p>
        </w:tc>
        <w:tc>
          <w:tcPr>
            <w:tcW w:w="4968" w:type="dxa"/>
            <w:vAlign w:val="center"/>
          </w:tcPr>
          <w:p w14:paraId="15E88043" w14:textId="77777777" w:rsidR="00577894" w:rsidRDefault="002727BF">
            <w:pPr>
              <w:spacing w:after="0" w:line="240" w:lineRule="auto"/>
            </w:pPr>
            <w:r>
              <w:t>Write tests before the calculator implementation and run them.</w:t>
            </w:r>
          </w:p>
        </w:tc>
      </w:tr>
      <w:tr w:rsidR="00577894" w14:paraId="15E88047" w14:textId="77777777">
        <w:trPr>
          <w:jc w:val="center"/>
        </w:trPr>
        <w:tc>
          <w:tcPr>
            <w:tcW w:w="4968" w:type="dxa"/>
            <w:vAlign w:val="center"/>
          </w:tcPr>
          <w:p w14:paraId="15E88045" w14:textId="77777777" w:rsidR="00577894" w:rsidRDefault="002727BF">
            <w:pPr>
              <w:spacing w:after="0" w:line="240" w:lineRule="auto"/>
            </w:pPr>
            <w:r>
              <w:t>2. Green</w:t>
            </w:r>
          </w:p>
        </w:tc>
        <w:tc>
          <w:tcPr>
            <w:tcW w:w="4968" w:type="dxa"/>
            <w:vAlign w:val="center"/>
          </w:tcPr>
          <w:p w14:paraId="15E88046" w14:textId="77777777" w:rsidR="00577894" w:rsidRDefault="002727BF">
            <w:pPr>
              <w:spacing w:after="0" w:line="240" w:lineRule="auto"/>
            </w:pPr>
            <w:r>
              <w:t>Implement addition and subtraction so all tests pass.</w:t>
            </w:r>
          </w:p>
        </w:tc>
      </w:tr>
      <w:tr w:rsidR="00577894" w14:paraId="15E8804A" w14:textId="77777777">
        <w:trPr>
          <w:jc w:val="center"/>
        </w:trPr>
        <w:tc>
          <w:tcPr>
            <w:tcW w:w="4968" w:type="dxa"/>
            <w:vAlign w:val="center"/>
          </w:tcPr>
          <w:p w14:paraId="15E88048" w14:textId="77777777" w:rsidR="00577894" w:rsidRDefault="002727BF">
            <w:pPr>
              <w:spacing w:after="0" w:line="240" w:lineRule="auto"/>
            </w:pPr>
            <w:r>
              <w:t>3. Refactor</w:t>
            </w:r>
          </w:p>
        </w:tc>
        <w:tc>
          <w:tcPr>
            <w:tcW w:w="4968" w:type="dxa"/>
            <w:vAlign w:val="center"/>
          </w:tcPr>
          <w:p w14:paraId="15E88049" w14:textId="77777777" w:rsidR="00577894" w:rsidRDefault="002727BF">
            <w:pPr>
              <w:spacing w:after="0" w:line="240" w:lineRule="auto"/>
            </w:pPr>
            <w:r>
              <w:t>Review and improve the code while keeping all tests passing.</w:t>
            </w:r>
          </w:p>
        </w:tc>
      </w:tr>
    </w:tbl>
    <w:p w14:paraId="15E8804B" w14:textId="77777777" w:rsidR="00577894" w:rsidRDefault="002727BF">
      <w:pPr>
        <w:pStyle w:val="Heading2"/>
      </w:pPr>
      <w:r>
        <w:t>AI Prompt – Generate Tests First</w:t>
      </w:r>
    </w:p>
    <w:p w14:paraId="15E8804C" w14:textId="77777777" w:rsidR="00577894" w:rsidRDefault="002727BF">
      <w:pPr>
        <w:pStyle w:val="Code"/>
        <w:spacing w:after="120"/>
        <w:ind w:left="288"/>
      </w:pPr>
      <w:r>
        <w:t xml:space="preserve">Create a Python </w:t>
      </w:r>
      <w:proofErr w:type="spellStart"/>
      <w:r>
        <w:t>unittest</w:t>
      </w:r>
      <w:proofErr w:type="spellEnd"/>
      <w:r>
        <w:t xml:space="preserve"> file for a calculator module. Write unit tests</w:t>
      </w:r>
      <w:r>
        <w:br/>
        <w:t>for addition and subtraction, including positive numbers, negative numbers,</w:t>
      </w:r>
      <w:r>
        <w:br/>
        <w:t>zero, and decimal values. Do not implement the calculator functions yet.</w:t>
      </w:r>
    </w:p>
    <w:p w14:paraId="15E8804D" w14:textId="77777777" w:rsidR="00577894" w:rsidRDefault="002727BF">
      <w:pPr>
        <w:pStyle w:val="Heading2"/>
      </w:pPr>
      <w:r>
        <w:t>Test File – test_calculator.py</w:t>
      </w:r>
    </w:p>
    <w:p w14:paraId="15E8804E" w14:textId="77777777" w:rsidR="00577894" w:rsidRDefault="002727BF">
      <w:pPr>
        <w:pStyle w:val="Code"/>
        <w:spacing w:after="120"/>
        <w:ind w:left="288"/>
      </w:pPr>
      <w:r>
        <w:t xml:space="preserve">import </w:t>
      </w:r>
      <w:proofErr w:type="spellStart"/>
      <w:r>
        <w:t>unittest</w:t>
      </w:r>
      <w:proofErr w:type="spellEnd"/>
      <w:r>
        <w:br/>
        <w:t>from calculator import add, subtract</w:t>
      </w:r>
      <w:r>
        <w:br/>
      </w:r>
      <w:r>
        <w:br/>
      </w:r>
      <w:r>
        <w:br/>
        <w:t xml:space="preserve">class </w:t>
      </w:r>
      <w:proofErr w:type="spellStart"/>
      <w:r>
        <w:t>TestCalculator</w:t>
      </w:r>
      <w:proofErr w:type="spellEnd"/>
      <w:r>
        <w:t>(</w:t>
      </w:r>
      <w:proofErr w:type="spellStart"/>
      <w:r>
        <w:t>unittest.TestCase</w:t>
      </w:r>
      <w:proofErr w:type="spellEnd"/>
      <w:r>
        <w:t>):</w:t>
      </w:r>
      <w:r>
        <w:br/>
      </w:r>
      <w:r>
        <w:br/>
        <w:t xml:space="preserve">    </w:t>
      </w:r>
      <w:proofErr w:type="spellStart"/>
      <w:r>
        <w:t>def</w:t>
      </w:r>
      <w:proofErr w:type="spellEnd"/>
      <w:r>
        <w:t xml:space="preserve"> </w:t>
      </w:r>
      <w:proofErr w:type="spellStart"/>
      <w:r>
        <w:t>test_add_positive_numbers</w:t>
      </w:r>
      <w:proofErr w:type="spellEnd"/>
      <w:r>
        <w:t>(self):</w:t>
      </w:r>
      <w:r>
        <w:br/>
        <w:t xml:space="preserve">        </w:t>
      </w:r>
      <w:proofErr w:type="spellStart"/>
      <w:r>
        <w:t>self.assertEqual</w:t>
      </w:r>
      <w:proofErr w:type="spellEnd"/>
      <w:r>
        <w:t>(add(10, 5), 15)</w:t>
      </w:r>
      <w:r>
        <w:br/>
      </w:r>
      <w:r>
        <w:br/>
        <w:t xml:space="preserve">    </w:t>
      </w:r>
      <w:proofErr w:type="spellStart"/>
      <w:r>
        <w:t>def</w:t>
      </w:r>
      <w:proofErr w:type="spellEnd"/>
      <w:r>
        <w:t xml:space="preserve"> </w:t>
      </w:r>
      <w:proofErr w:type="spellStart"/>
      <w:r>
        <w:t>test_add_negative_numbers</w:t>
      </w:r>
      <w:proofErr w:type="spellEnd"/>
      <w:r>
        <w:t>(self):</w:t>
      </w:r>
      <w:r>
        <w:br/>
        <w:t xml:space="preserve">        </w:t>
      </w:r>
      <w:proofErr w:type="spellStart"/>
      <w:r>
        <w:t>self.assertEqual</w:t>
      </w:r>
      <w:proofErr w:type="spellEnd"/>
      <w:r>
        <w:t>(add(-10, -5), -15)</w:t>
      </w:r>
      <w:r>
        <w:br/>
      </w:r>
      <w:r>
        <w:br/>
        <w:t xml:space="preserve">    </w:t>
      </w:r>
      <w:proofErr w:type="spellStart"/>
      <w:r>
        <w:t>def</w:t>
      </w:r>
      <w:proofErr w:type="spellEnd"/>
      <w:r>
        <w:t xml:space="preserve"> </w:t>
      </w:r>
      <w:proofErr w:type="spellStart"/>
      <w:r>
        <w:t>test_add_decimal_numbers</w:t>
      </w:r>
      <w:proofErr w:type="spellEnd"/>
      <w:r>
        <w:t>(self):</w:t>
      </w:r>
      <w:r>
        <w:br/>
        <w:t xml:space="preserve">        </w:t>
      </w:r>
      <w:proofErr w:type="spellStart"/>
      <w:r>
        <w:t>self.assertAlmostEqual</w:t>
      </w:r>
      <w:proofErr w:type="spellEnd"/>
      <w:r>
        <w:t>(add(2.5, 1.5), 4.0)</w:t>
      </w:r>
      <w:r>
        <w:br/>
      </w:r>
      <w:r>
        <w:br/>
        <w:t xml:space="preserve">    </w:t>
      </w:r>
      <w:proofErr w:type="spellStart"/>
      <w:r>
        <w:t>def</w:t>
      </w:r>
      <w:proofErr w:type="spellEnd"/>
      <w:r>
        <w:t xml:space="preserve"> </w:t>
      </w:r>
      <w:proofErr w:type="spellStart"/>
      <w:r>
        <w:t>test_subtract_positive_numbers</w:t>
      </w:r>
      <w:proofErr w:type="spellEnd"/>
      <w:r>
        <w:t>(self):</w:t>
      </w:r>
      <w:r>
        <w:br/>
        <w:t xml:space="preserve">        </w:t>
      </w:r>
      <w:proofErr w:type="spellStart"/>
      <w:r>
        <w:t>self.assertEqual</w:t>
      </w:r>
      <w:proofErr w:type="spellEnd"/>
      <w:r>
        <w:t>(subtract(10, 5), 5)</w:t>
      </w:r>
      <w:r>
        <w:br/>
      </w:r>
      <w:r>
        <w:br/>
        <w:t xml:space="preserve">    </w:t>
      </w:r>
      <w:proofErr w:type="spellStart"/>
      <w:r>
        <w:t>def</w:t>
      </w:r>
      <w:proofErr w:type="spellEnd"/>
      <w:r>
        <w:t xml:space="preserve"> </w:t>
      </w:r>
      <w:proofErr w:type="spellStart"/>
      <w:r>
        <w:t>test_subtract_negative_numbers</w:t>
      </w:r>
      <w:proofErr w:type="spellEnd"/>
      <w:r>
        <w:t>(self):</w:t>
      </w:r>
      <w:r>
        <w:br/>
        <w:t xml:space="preserve">        </w:t>
      </w:r>
      <w:proofErr w:type="spellStart"/>
      <w:r>
        <w:t>self.assertEqual</w:t>
      </w:r>
      <w:proofErr w:type="spellEnd"/>
      <w:r>
        <w:t>(subtract(-10, -5), -5)</w:t>
      </w:r>
      <w:r>
        <w:br/>
      </w:r>
      <w:r>
        <w:br/>
        <w:t xml:space="preserve">    </w:t>
      </w:r>
      <w:proofErr w:type="spellStart"/>
      <w:r>
        <w:t>def</w:t>
      </w:r>
      <w:proofErr w:type="spellEnd"/>
      <w:r>
        <w:t xml:space="preserve"> </w:t>
      </w:r>
      <w:proofErr w:type="spellStart"/>
      <w:r>
        <w:t>test_subtract_decimal_numbers</w:t>
      </w:r>
      <w:proofErr w:type="spellEnd"/>
      <w:r>
        <w:t>(self):</w:t>
      </w:r>
      <w:r>
        <w:br/>
        <w:t xml:space="preserve">        </w:t>
      </w:r>
      <w:proofErr w:type="spellStart"/>
      <w:r>
        <w:t>self.assertAlmostEqual</w:t>
      </w:r>
      <w:proofErr w:type="spellEnd"/>
      <w:r>
        <w:t>(subtract(5.5, 2.5), 3.0)</w:t>
      </w:r>
      <w:r>
        <w:br/>
      </w:r>
      <w:r>
        <w:br/>
      </w:r>
      <w:r>
        <w:br/>
        <w:t>if __name__ == "__main__":</w:t>
      </w:r>
      <w:r>
        <w:br/>
        <w:t xml:space="preserve">    </w:t>
      </w:r>
      <w:proofErr w:type="spellStart"/>
      <w:r>
        <w:t>unittest.main</w:t>
      </w:r>
      <w:proofErr w:type="spellEnd"/>
      <w:r>
        <w:t>()</w:t>
      </w:r>
    </w:p>
    <w:p w14:paraId="15E8804F" w14:textId="77777777" w:rsidR="00577894" w:rsidRDefault="002727BF">
      <w:pPr>
        <w:pStyle w:val="Heading2"/>
      </w:pPr>
      <w:r>
        <w:t>Initial TDD Result – Before Implementation</w:t>
      </w:r>
    </w:p>
    <w:p w14:paraId="15E88050" w14:textId="77777777" w:rsidR="00577894" w:rsidRDefault="002727BF">
      <w:pPr>
        <w:pStyle w:val="Code"/>
        <w:spacing w:after="120"/>
        <w:ind w:left="288"/>
      </w:pPr>
      <w:proofErr w:type="spellStart"/>
      <w:r>
        <w:t>ImportError</w:t>
      </w:r>
      <w:proofErr w:type="spellEnd"/>
      <w:r>
        <w:t xml:space="preserve"> / </w:t>
      </w:r>
      <w:proofErr w:type="spellStart"/>
      <w:r>
        <w:t>ImportError</w:t>
      </w:r>
      <w:proofErr w:type="spellEnd"/>
      <w:r>
        <w:t>-related test failure:</w:t>
      </w:r>
      <w:r>
        <w:br/>
        <w:t>The calculator module or the required add() and subtract() functions</w:t>
      </w:r>
      <w:r>
        <w:br/>
        <w:t>are not available yet.</w:t>
      </w:r>
      <w:r>
        <w:br/>
      </w:r>
      <w:r>
        <w:br/>
        <w:t>Result: Tests fail as expected (Red phase).</w:t>
      </w:r>
    </w:p>
    <w:p w14:paraId="15E88051" w14:textId="77777777" w:rsidR="00577894" w:rsidRDefault="002727BF">
      <w:pPr>
        <w:pStyle w:val="Heading2"/>
      </w:pPr>
      <w:r>
        <w:t>AI Prompt – Implement the Functions</w:t>
      </w:r>
    </w:p>
    <w:p w14:paraId="15E88052" w14:textId="77777777" w:rsidR="00577894" w:rsidRDefault="002727BF">
      <w:pPr>
        <w:pStyle w:val="Code"/>
        <w:spacing w:after="120"/>
        <w:ind w:left="288"/>
      </w:pPr>
      <w:r>
        <w:t xml:space="preserve">Based on the existing </w:t>
      </w:r>
      <w:proofErr w:type="spellStart"/>
      <w:r>
        <w:t>unittest</w:t>
      </w:r>
      <w:proofErr w:type="spellEnd"/>
      <w:r>
        <w:t xml:space="preserve"> test cases, implement calculator.py with</w:t>
      </w:r>
      <w:r>
        <w:br/>
        <w:t>add(a, b) and subtract(a, b). Keep the implementation simple, readable,</w:t>
      </w:r>
      <w:r>
        <w:br/>
        <w:t>and compatible with all the tests.</w:t>
      </w:r>
    </w:p>
    <w:p w14:paraId="15E88053" w14:textId="77777777" w:rsidR="00577894" w:rsidRDefault="002727BF">
      <w:pPr>
        <w:pStyle w:val="Heading2"/>
      </w:pPr>
      <w:r>
        <w:t>Implementation File – calculator.py</w:t>
      </w:r>
    </w:p>
    <w:p w14:paraId="15E88054" w14:textId="77777777" w:rsidR="00577894" w:rsidRDefault="002727BF">
      <w:pPr>
        <w:pStyle w:val="Code"/>
        <w:spacing w:after="120"/>
        <w:ind w:left="288"/>
      </w:pPr>
      <w:r>
        <w:t>def add(a, b):</w:t>
      </w:r>
      <w:r>
        <w:br/>
        <w:t xml:space="preserve">    """Return the sum of two numbers."""</w:t>
      </w:r>
      <w:r>
        <w:br/>
        <w:t xml:space="preserve">    return a + b</w:t>
      </w:r>
      <w:r>
        <w:br/>
      </w:r>
      <w:r>
        <w:br/>
      </w:r>
      <w:r>
        <w:br/>
        <w:t>def subtract(a, b):</w:t>
      </w:r>
      <w:r>
        <w:br/>
        <w:t xml:space="preserve">    """Return the difference between two numbers."""</w:t>
      </w:r>
      <w:r>
        <w:br/>
        <w:t xml:space="preserve">    return a - b</w:t>
      </w:r>
    </w:p>
    <w:p w14:paraId="15E88055" w14:textId="77777777" w:rsidR="00577894" w:rsidRDefault="002727BF">
      <w:pPr>
        <w:pStyle w:val="Heading2"/>
      </w:pPr>
      <w:r>
        <w:t>Final TDD Test Result</w:t>
      </w:r>
    </w:p>
    <w:p w14:paraId="15E88056" w14:textId="77777777" w:rsidR="00577894" w:rsidRDefault="002727BF">
      <w:pPr>
        <w:pStyle w:val="Code"/>
        <w:spacing w:after="120"/>
        <w:ind w:left="288"/>
      </w:pPr>
      <w:r>
        <w:t>......</w:t>
      </w:r>
      <w:r>
        <w:br/>
        <w:t>----------------------------------------------------------------------</w:t>
      </w:r>
      <w:r>
        <w:br/>
        <w:t>Ran 6 tests in approximately 0.00s</w:t>
      </w:r>
      <w:r>
        <w:br/>
      </w:r>
      <w:r>
        <w:br/>
        <w:t>OK</w:t>
      </w:r>
    </w:p>
    <w:p w14:paraId="15E88057" w14:textId="77777777" w:rsidR="00577894" w:rsidRDefault="002727BF">
      <w:r>
        <w:t>Result: All test cases passed successfully. The TDD cycle moved from Red to Green, followed by code review/refactoring.</w:t>
      </w:r>
    </w:p>
    <w:p w14:paraId="15E88058" w14:textId="77777777" w:rsidR="00577894" w:rsidRDefault="002727BF">
      <w:r>
        <w:br w:type="page"/>
      </w:r>
    </w:p>
    <w:p w14:paraId="15E88059" w14:textId="77777777" w:rsidR="00577894" w:rsidRDefault="002727BF">
      <w:pPr>
        <w:pStyle w:val="Heading1"/>
      </w:pPr>
      <w:r>
        <w:t>Task 4 – Queue Implementation with AI Assistance</w:t>
      </w:r>
    </w:p>
    <w:p w14:paraId="15E8805A" w14:textId="77777777" w:rsidR="00577894" w:rsidRDefault="002727BF">
      <w:pPr>
        <w:pStyle w:val="Heading2"/>
      </w:pPr>
      <w:r>
        <w:t>Aim</w:t>
      </w:r>
    </w:p>
    <w:p w14:paraId="15E8805B" w14:textId="77777777" w:rsidR="00577894" w:rsidRDefault="002727BF">
      <w:r>
        <w:t xml:space="preserve">To implement a Queue using a Python class with enqueue, </w:t>
      </w:r>
      <w:proofErr w:type="spellStart"/>
      <w:r>
        <w:t>dequeue</w:t>
      </w:r>
      <w:proofErr w:type="spellEnd"/>
      <w:r>
        <w:t xml:space="preserve">, front, and </w:t>
      </w:r>
      <w:proofErr w:type="spellStart"/>
      <w:r>
        <w:t>is_empty</w:t>
      </w:r>
      <w:proofErr w:type="spellEnd"/>
      <w:r>
        <w:t xml:space="preserve"> operations, while handling overflow and underflow conditions.</w:t>
      </w:r>
    </w:p>
    <w:p w14:paraId="15E8805C" w14:textId="77777777" w:rsidR="00577894" w:rsidRDefault="002727BF">
      <w:pPr>
        <w:pStyle w:val="Heading2"/>
      </w:pPr>
      <w:r>
        <w:t>AI Prompt Used</w:t>
      </w:r>
    </w:p>
    <w:p w14:paraId="15E8805D" w14:textId="77777777" w:rsidR="00577894" w:rsidRDefault="002727BF">
      <w:pPr>
        <w:pStyle w:val="Code"/>
        <w:spacing w:after="120"/>
        <w:ind w:left="288"/>
      </w:pPr>
      <w:r>
        <w:t>Create a Python Queue class using a list and a configurable maximum size.</w:t>
      </w:r>
      <w:r>
        <w:br/>
        <w:t xml:space="preserve">Implement enqueue(element), </w:t>
      </w:r>
      <w:proofErr w:type="spellStart"/>
      <w:r>
        <w:t>dequeue</w:t>
      </w:r>
      <w:proofErr w:type="spellEnd"/>
      <w:r>
        <w:t xml:space="preserve">(), front(), and </w:t>
      </w:r>
      <w:proofErr w:type="spellStart"/>
      <w:r>
        <w:t>is_empty</w:t>
      </w:r>
      <w:proofErr w:type="spellEnd"/>
      <w:r>
        <w:t>(). Raise clear</w:t>
      </w:r>
      <w:r>
        <w:br/>
        <w:t>errors for queue overflow and queue underflow. Include docstrings for every</w:t>
      </w:r>
      <w:r>
        <w:br/>
        <w:t>method and explain the time complexity.</w:t>
      </w:r>
    </w:p>
    <w:p w14:paraId="15E8805E" w14:textId="77777777" w:rsidR="00577894" w:rsidRDefault="002727BF">
      <w:pPr>
        <w:pStyle w:val="Heading2"/>
      </w:pPr>
      <w:r>
        <w:t>AI-Assisted Code</w:t>
      </w:r>
    </w:p>
    <w:p w14:paraId="15E8805F" w14:textId="77777777" w:rsidR="00577894" w:rsidRDefault="002727BF">
      <w:pPr>
        <w:pStyle w:val="Code"/>
        <w:spacing w:after="120"/>
        <w:ind w:left="288"/>
      </w:pPr>
      <w:r>
        <w:t>class Queue:</w:t>
      </w:r>
      <w:r>
        <w:br/>
        <w:t xml:space="preserve">    """A fixed-size FIFO queue."""</w:t>
      </w:r>
      <w:r>
        <w:br/>
      </w:r>
      <w:r>
        <w:br/>
        <w:t xml:space="preserve">    </w:t>
      </w:r>
      <w:proofErr w:type="spellStart"/>
      <w:r>
        <w:t>def</w:t>
      </w:r>
      <w:proofErr w:type="spellEnd"/>
      <w:r>
        <w:t xml:space="preserve"> __</w:t>
      </w:r>
      <w:proofErr w:type="spellStart"/>
      <w:r>
        <w:t>init</w:t>
      </w:r>
      <w:proofErr w:type="spellEnd"/>
      <w:r>
        <w:t xml:space="preserve">__(self, </w:t>
      </w:r>
      <w:proofErr w:type="spellStart"/>
      <w:r>
        <w:t>max_size</w:t>
      </w:r>
      <w:proofErr w:type="spellEnd"/>
      <w:r>
        <w:t>):</w:t>
      </w:r>
      <w:r>
        <w:br/>
        <w:t xml:space="preserve">        """Initialize an empty queue with a maximum capacity."""</w:t>
      </w:r>
      <w:r>
        <w:br/>
        <w:t xml:space="preserve">        </w:t>
      </w:r>
      <w:proofErr w:type="spellStart"/>
      <w:r>
        <w:t>self.items</w:t>
      </w:r>
      <w:proofErr w:type="spellEnd"/>
      <w:r>
        <w:t xml:space="preserve"> = []</w:t>
      </w:r>
      <w:r>
        <w:br/>
        <w:t xml:space="preserve">        </w:t>
      </w:r>
      <w:proofErr w:type="spellStart"/>
      <w:r>
        <w:t>self.max_size</w:t>
      </w:r>
      <w:proofErr w:type="spellEnd"/>
      <w:r>
        <w:t xml:space="preserve"> = </w:t>
      </w:r>
      <w:proofErr w:type="spellStart"/>
      <w:r>
        <w:t>max_size</w:t>
      </w:r>
      <w:proofErr w:type="spellEnd"/>
      <w:r>
        <w:br/>
      </w:r>
      <w:r>
        <w:br/>
        <w:t xml:space="preserve">    </w:t>
      </w:r>
      <w:proofErr w:type="spellStart"/>
      <w:r>
        <w:t>def</w:t>
      </w:r>
      <w:proofErr w:type="spellEnd"/>
      <w:r>
        <w:t xml:space="preserve"> </w:t>
      </w:r>
      <w:proofErr w:type="spellStart"/>
      <w:r>
        <w:t>enqueue</w:t>
      </w:r>
      <w:proofErr w:type="spellEnd"/>
      <w:r>
        <w:t>(self, element):</w:t>
      </w:r>
      <w:r>
        <w:br/>
        <w:t xml:space="preserve">        """Add an element to the rear of the queue.</w:t>
      </w:r>
      <w:r>
        <w:br/>
        <w:t xml:space="preserve">        Raises </w:t>
      </w:r>
      <w:proofErr w:type="spellStart"/>
      <w:r>
        <w:t>OverflowError</w:t>
      </w:r>
      <w:proofErr w:type="spellEnd"/>
      <w:r>
        <w:t xml:space="preserve"> if the queue is full.</w:t>
      </w:r>
      <w:r>
        <w:br/>
        <w:t xml:space="preserve">        """</w:t>
      </w:r>
      <w:r>
        <w:br/>
        <w:t xml:space="preserve">        if </w:t>
      </w:r>
      <w:proofErr w:type="spellStart"/>
      <w:r>
        <w:t>len</w:t>
      </w:r>
      <w:proofErr w:type="spellEnd"/>
      <w:r>
        <w:t>(</w:t>
      </w:r>
      <w:proofErr w:type="spellStart"/>
      <w:r>
        <w:t>self.items</w:t>
      </w:r>
      <w:proofErr w:type="spellEnd"/>
      <w:r>
        <w:t xml:space="preserve">) &gt;= </w:t>
      </w:r>
      <w:proofErr w:type="spellStart"/>
      <w:r>
        <w:t>self.max_size</w:t>
      </w:r>
      <w:proofErr w:type="spellEnd"/>
      <w:r>
        <w:t>:</w:t>
      </w:r>
      <w:r>
        <w:br/>
        <w:t xml:space="preserve">            raise </w:t>
      </w:r>
      <w:proofErr w:type="spellStart"/>
      <w:r>
        <w:t>OverflowError</w:t>
      </w:r>
      <w:proofErr w:type="spellEnd"/>
      <w:r>
        <w:t>("Queue overflow: queue is full.")</w:t>
      </w:r>
      <w:r>
        <w:br/>
        <w:t xml:space="preserve">        </w:t>
      </w:r>
      <w:proofErr w:type="spellStart"/>
      <w:r>
        <w:t>self.items.append</w:t>
      </w:r>
      <w:proofErr w:type="spellEnd"/>
      <w:r>
        <w:t>(element)</w:t>
      </w:r>
      <w:r>
        <w:br/>
      </w:r>
      <w:r>
        <w:br/>
        <w:t xml:space="preserve">    </w:t>
      </w:r>
      <w:proofErr w:type="spellStart"/>
      <w:r>
        <w:t>def</w:t>
      </w:r>
      <w:proofErr w:type="spellEnd"/>
      <w:r>
        <w:t xml:space="preserve"> </w:t>
      </w:r>
      <w:proofErr w:type="spellStart"/>
      <w:r>
        <w:t>dequeue</w:t>
      </w:r>
      <w:proofErr w:type="spellEnd"/>
      <w:r>
        <w:t>(self):</w:t>
      </w:r>
      <w:r>
        <w:br/>
        <w:t xml:space="preserve">        """Remove and return the front element.</w:t>
      </w:r>
      <w:r>
        <w:br/>
        <w:t xml:space="preserve">        Raises </w:t>
      </w:r>
      <w:proofErr w:type="spellStart"/>
      <w:r>
        <w:t>IndexError</w:t>
      </w:r>
      <w:proofErr w:type="spellEnd"/>
      <w:r>
        <w:t xml:space="preserve"> if the queue is empty.</w:t>
      </w:r>
      <w:r>
        <w:br/>
        <w:t xml:space="preserve">        """</w:t>
      </w:r>
      <w:r>
        <w:br/>
        <w:t xml:space="preserve">        if </w:t>
      </w:r>
      <w:proofErr w:type="spellStart"/>
      <w:r>
        <w:t>self.is_empty</w:t>
      </w:r>
      <w:proofErr w:type="spellEnd"/>
      <w:r>
        <w:t>():</w:t>
      </w:r>
      <w:r>
        <w:br/>
        <w:t xml:space="preserve">            raise </w:t>
      </w:r>
      <w:proofErr w:type="spellStart"/>
      <w:r>
        <w:t>IndexError</w:t>
      </w:r>
      <w:proofErr w:type="spellEnd"/>
      <w:r>
        <w:t>("Queue underflow: queue is empty.")</w:t>
      </w:r>
      <w:r>
        <w:br/>
        <w:t xml:space="preserve">        return </w:t>
      </w:r>
      <w:proofErr w:type="spellStart"/>
      <w:r>
        <w:t>self.items.pop</w:t>
      </w:r>
      <w:proofErr w:type="spellEnd"/>
      <w:r>
        <w:t>(0)</w:t>
      </w:r>
      <w:r>
        <w:br/>
      </w:r>
      <w:r>
        <w:br/>
        <w:t xml:space="preserve">    </w:t>
      </w:r>
      <w:proofErr w:type="spellStart"/>
      <w:r>
        <w:t>def</w:t>
      </w:r>
      <w:proofErr w:type="spellEnd"/>
      <w:r>
        <w:t xml:space="preserve"> front(self):</w:t>
      </w:r>
      <w:r>
        <w:br/>
        <w:t xml:space="preserve">        """Return the front element without removing it."""</w:t>
      </w:r>
      <w:r>
        <w:br/>
        <w:t xml:space="preserve">        if </w:t>
      </w:r>
      <w:proofErr w:type="spellStart"/>
      <w:r>
        <w:t>self.is_empty</w:t>
      </w:r>
      <w:proofErr w:type="spellEnd"/>
      <w:r>
        <w:t>():</w:t>
      </w:r>
      <w:r>
        <w:br/>
        <w:t xml:space="preserve">            raise </w:t>
      </w:r>
      <w:proofErr w:type="spellStart"/>
      <w:r>
        <w:t>IndexError</w:t>
      </w:r>
      <w:proofErr w:type="spellEnd"/>
      <w:r>
        <w:t>("Queue underflow: queue is empty.")</w:t>
      </w:r>
      <w:r>
        <w:br/>
        <w:t xml:space="preserve">        return </w:t>
      </w:r>
      <w:proofErr w:type="spellStart"/>
      <w:r>
        <w:t>self.items</w:t>
      </w:r>
      <w:proofErr w:type="spellEnd"/>
      <w:r>
        <w:t>[0]</w:t>
      </w:r>
      <w:r>
        <w:br/>
      </w:r>
      <w:r>
        <w:br/>
        <w:t xml:space="preserve">    </w:t>
      </w:r>
      <w:proofErr w:type="spellStart"/>
      <w:r>
        <w:t>def</w:t>
      </w:r>
      <w:proofErr w:type="spellEnd"/>
      <w:r>
        <w:t xml:space="preserve"> </w:t>
      </w:r>
      <w:proofErr w:type="spellStart"/>
      <w:r>
        <w:t>is_empty</w:t>
      </w:r>
      <w:proofErr w:type="spellEnd"/>
      <w:r>
        <w:t>(self):</w:t>
      </w:r>
      <w:r>
        <w:br/>
        <w:t xml:space="preserve">        """Return True if the queue is empty."""</w:t>
      </w:r>
      <w:r>
        <w:br/>
        <w:t xml:space="preserve">        return </w:t>
      </w:r>
      <w:proofErr w:type="spellStart"/>
      <w:r>
        <w:t>len</w:t>
      </w:r>
      <w:proofErr w:type="spellEnd"/>
      <w:r>
        <w:t>(</w:t>
      </w:r>
      <w:proofErr w:type="spellStart"/>
      <w:r>
        <w:t>self.items</w:t>
      </w:r>
      <w:proofErr w:type="spellEnd"/>
      <w:r>
        <w:t>) == 0</w:t>
      </w:r>
      <w:r>
        <w:br/>
      </w:r>
      <w:r>
        <w:br/>
      </w:r>
      <w:r>
        <w:br/>
        <w:t># Test the Queue</w:t>
      </w:r>
      <w:r>
        <w:br/>
      </w:r>
      <w:proofErr w:type="spellStart"/>
      <w:r>
        <w:t>queue</w:t>
      </w:r>
      <w:proofErr w:type="spellEnd"/>
      <w:r>
        <w:t xml:space="preserve"> = Queue(3)</w:t>
      </w:r>
      <w:r>
        <w:br/>
      </w:r>
      <w:proofErr w:type="spellStart"/>
      <w:r>
        <w:t>queue.enqueue</w:t>
      </w:r>
      <w:proofErr w:type="spellEnd"/>
      <w:r>
        <w:t>("A")</w:t>
      </w:r>
      <w:r>
        <w:br/>
      </w:r>
      <w:proofErr w:type="spellStart"/>
      <w:r>
        <w:t>queue.enqueue</w:t>
      </w:r>
      <w:proofErr w:type="spellEnd"/>
      <w:r>
        <w:t>("B")</w:t>
      </w:r>
      <w:r>
        <w:br/>
      </w:r>
      <w:proofErr w:type="spellStart"/>
      <w:r>
        <w:t>queue.enqueue</w:t>
      </w:r>
      <w:proofErr w:type="spellEnd"/>
      <w:r>
        <w:t>("C")</w:t>
      </w:r>
      <w:r>
        <w:br/>
      </w:r>
      <w:r>
        <w:br/>
        <w:t xml:space="preserve">print("Front:", </w:t>
      </w:r>
      <w:proofErr w:type="spellStart"/>
      <w:r>
        <w:t>queue.front</w:t>
      </w:r>
      <w:proofErr w:type="spellEnd"/>
      <w:r>
        <w:t>())</w:t>
      </w:r>
      <w:r>
        <w:br/>
        <w:t>print("</w:t>
      </w:r>
      <w:proofErr w:type="spellStart"/>
      <w:r>
        <w:t>Dequeued</w:t>
      </w:r>
      <w:proofErr w:type="spellEnd"/>
      <w:r>
        <w:t xml:space="preserve">:", </w:t>
      </w:r>
      <w:proofErr w:type="spellStart"/>
      <w:r>
        <w:t>queue.dequeue</w:t>
      </w:r>
      <w:proofErr w:type="spellEnd"/>
      <w:r>
        <w:t>())</w:t>
      </w:r>
      <w:r>
        <w:br/>
        <w:t xml:space="preserve">print("Front after </w:t>
      </w:r>
      <w:proofErr w:type="spellStart"/>
      <w:r>
        <w:t>dequeue</w:t>
      </w:r>
      <w:proofErr w:type="spellEnd"/>
      <w:r>
        <w:t xml:space="preserve">:", </w:t>
      </w:r>
      <w:proofErr w:type="spellStart"/>
      <w:r>
        <w:t>queue.front</w:t>
      </w:r>
      <w:proofErr w:type="spellEnd"/>
      <w:r>
        <w:t>())</w:t>
      </w:r>
      <w:r>
        <w:br/>
      </w:r>
      <w:r>
        <w:br/>
        <w:t>try:</w:t>
      </w:r>
      <w:r>
        <w:br/>
        <w:t xml:space="preserve">    </w:t>
      </w:r>
      <w:proofErr w:type="spellStart"/>
      <w:r>
        <w:t>queue.enqueue</w:t>
      </w:r>
      <w:proofErr w:type="spellEnd"/>
      <w:r>
        <w:t>("D")</w:t>
      </w:r>
      <w:r>
        <w:br/>
        <w:t xml:space="preserve">    </w:t>
      </w:r>
      <w:proofErr w:type="spellStart"/>
      <w:r>
        <w:t>queue.enqueue</w:t>
      </w:r>
      <w:proofErr w:type="spellEnd"/>
      <w:r>
        <w:t>("E")</w:t>
      </w:r>
      <w:r>
        <w:br/>
        <w:t xml:space="preserve">    </w:t>
      </w:r>
      <w:proofErr w:type="spellStart"/>
      <w:r>
        <w:t>queue.enqueue</w:t>
      </w:r>
      <w:proofErr w:type="spellEnd"/>
      <w:r>
        <w:t>("F")</w:t>
      </w:r>
      <w:r>
        <w:br/>
        <w:t xml:space="preserve">except </w:t>
      </w:r>
      <w:proofErr w:type="spellStart"/>
      <w:r>
        <w:t>OverflowError</w:t>
      </w:r>
      <w:proofErr w:type="spellEnd"/>
      <w:r>
        <w:t xml:space="preserve"> as e:</w:t>
      </w:r>
      <w:r>
        <w:br/>
        <w:t xml:space="preserve">    print("Error:", e)</w:t>
      </w:r>
      <w:r>
        <w:br/>
      </w:r>
      <w:r>
        <w:br/>
        <w:t xml:space="preserve">while not </w:t>
      </w:r>
      <w:proofErr w:type="spellStart"/>
      <w:r>
        <w:t>queue.is_empty</w:t>
      </w:r>
      <w:proofErr w:type="spellEnd"/>
      <w:r>
        <w:t>():</w:t>
      </w:r>
      <w:r>
        <w:br/>
        <w:t xml:space="preserve">    </w:t>
      </w:r>
      <w:proofErr w:type="spellStart"/>
      <w:r>
        <w:t>queue.dequeue</w:t>
      </w:r>
      <w:proofErr w:type="spellEnd"/>
      <w:r>
        <w:t>()</w:t>
      </w:r>
      <w:r>
        <w:br/>
      </w:r>
      <w:r>
        <w:br/>
        <w:t>try:</w:t>
      </w:r>
      <w:r>
        <w:br/>
        <w:t xml:space="preserve">    </w:t>
      </w:r>
      <w:proofErr w:type="spellStart"/>
      <w:r>
        <w:t>queue.dequeue</w:t>
      </w:r>
      <w:proofErr w:type="spellEnd"/>
      <w:r>
        <w:t>()</w:t>
      </w:r>
      <w:r>
        <w:br/>
        <w:t xml:space="preserve">except </w:t>
      </w:r>
      <w:proofErr w:type="spellStart"/>
      <w:r>
        <w:t>IndexError</w:t>
      </w:r>
      <w:proofErr w:type="spellEnd"/>
      <w:r>
        <w:t xml:space="preserve"> as e:</w:t>
      </w:r>
      <w:r>
        <w:br/>
        <w:t xml:space="preserve">    print("Error:", e)</w:t>
      </w:r>
    </w:p>
    <w:p w14:paraId="15E88060" w14:textId="77777777" w:rsidR="00577894" w:rsidRDefault="002727BF">
      <w:pPr>
        <w:pStyle w:val="Heading2"/>
      </w:pPr>
      <w:r>
        <w:t>Output</w:t>
      </w:r>
    </w:p>
    <w:p w14:paraId="15E88061" w14:textId="77777777" w:rsidR="00577894" w:rsidRDefault="002727BF">
      <w:pPr>
        <w:pStyle w:val="Code"/>
        <w:spacing w:after="120"/>
        <w:ind w:left="288"/>
      </w:pPr>
      <w:r>
        <w:t>Front: A</w:t>
      </w:r>
      <w:r>
        <w:br/>
        <w:t>Dequeued: A</w:t>
      </w:r>
      <w:r>
        <w:br/>
        <w:t>Front after dequeue: B</w:t>
      </w:r>
      <w:r>
        <w:br/>
        <w:t>Error: Queue overflow: queue is full.</w:t>
      </w:r>
      <w:r>
        <w:br/>
        <w:t>Error: Queue underflow: queue is empty.</w:t>
      </w:r>
    </w:p>
    <w:p w14:paraId="15E88062" w14:textId="77777777" w:rsidR="00577894" w:rsidRDefault="002727BF">
      <w:r>
        <w:br w:type="page"/>
      </w:r>
    </w:p>
    <w:p w14:paraId="15E88063" w14:textId="77777777" w:rsidR="00577894" w:rsidRDefault="002727BF">
      <w:pPr>
        <w:pStyle w:val="Heading1"/>
      </w:pPr>
      <w:r>
        <w:t>Task 5 – Bubble Sort vs Selection Sort</w:t>
      </w:r>
    </w:p>
    <w:p w14:paraId="15E88064" w14:textId="77777777" w:rsidR="00577894" w:rsidRDefault="002727BF">
      <w:pPr>
        <w:pStyle w:val="Heading2"/>
      </w:pPr>
      <w:r>
        <w:t>Aim</w:t>
      </w:r>
    </w:p>
    <w:p w14:paraId="15E88065" w14:textId="77777777" w:rsidR="00577894" w:rsidRDefault="002727BF">
      <w:r>
        <w:t>To implement Bubble Sort and Selection Sort, explain their operations, and compare their time and space complexity.</w:t>
      </w:r>
    </w:p>
    <w:p w14:paraId="15E88066" w14:textId="77777777" w:rsidR="00577894" w:rsidRDefault="002727BF">
      <w:pPr>
        <w:pStyle w:val="Heading2"/>
      </w:pPr>
      <w:r>
        <w:t>AI Prompt Used</w:t>
      </w:r>
    </w:p>
    <w:p w14:paraId="15E88067" w14:textId="77777777" w:rsidR="00577894" w:rsidRDefault="002727BF">
      <w:pPr>
        <w:pStyle w:val="Code"/>
        <w:spacing w:after="120"/>
        <w:ind w:left="288"/>
      </w:pPr>
      <w:r>
        <w:t xml:space="preserve">Generate Python functions </w:t>
      </w:r>
      <w:proofErr w:type="spellStart"/>
      <w:r>
        <w:t>bubble_sort</w:t>
      </w:r>
      <w:proofErr w:type="spellEnd"/>
      <w:r>
        <w:t>(</w:t>
      </w:r>
      <w:proofErr w:type="spellStart"/>
      <w:r>
        <w:t>arr</w:t>
      </w:r>
      <w:proofErr w:type="spellEnd"/>
      <w:r>
        <w:t xml:space="preserve">) and </w:t>
      </w:r>
      <w:proofErr w:type="spellStart"/>
      <w:r>
        <w:t>selection_sort</w:t>
      </w:r>
      <w:proofErr w:type="spellEnd"/>
      <w:r>
        <w:t>(</w:t>
      </w:r>
      <w:proofErr w:type="spellStart"/>
      <w:r>
        <w:t>arr</w:t>
      </w:r>
      <w:proofErr w:type="spellEnd"/>
      <w:r>
        <w:t>).</w:t>
      </w:r>
      <w:r>
        <w:br/>
        <w:t>Explain every major step with comments. Add docstrings containing best,</w:t>
      </w:r>
      <w:r>
        <w:br/>
        <w:t>average, and worst-case time complexity and space complexity. Return a</w:t>
      </w:r>
      <w:r>
        <w:br/>
        <w:t>sorted list without changing the original input list.</w:t>
      </w:r>
    </w:p>
    <w:p w14:paraId="15E88068" w14:textId="77777777" w:rsidR="00577894" w:rsidRDefault="002727BF">
      <w:pPr>
        <w:pStyle w:val="Heading2"/>
      </w:pPr>
      <w:r>
        <w:t>AI-Assisted Code</w:t>
      </w:r>
    </w:p>
    <w:p w14:paraId="15E88069" w14:textId="77777777" w:rsidR="00577894" w:rsidRDefault="002727BF">
      <w:pPr>
        <w:pStyle w:val="Code"/>
        <w:spacing w:after="120"/>
        <w:ind w:left="288"/>
      </w:pPr>
      <w:proofErr w:type="spellStart"/>
      <w:r>
        <w:t>def</w:t>
      </w:r>
      <w:proofErr w:type="spellEnd"/>
      <w:r>
        <w:t xml:space="preserve"> </w:t>
      </w:r>
      <w:proofErr w:type="spellStart"/>
      <w:r>
        <w:t>bubble_sort</w:t>
      </w:r>
      <w:proofErr w:type="spellEnd"/>
      <w:r>
        <w:t>(</w:t>
      </w:r>
      <w:proofErr w:type="spellStart"/>
      <w:r>
        <w:t>arr</w:t>
      </w:r>
      <w:proofErr w:type="spellEnd"/>
      <w:r>
        <w:t>):</w:t>
      </w:r>
      <w:r>
        <w:br/>
        <w:t xml:space="preserve">    """Sort a list using Bubble Sort.</w:t>
      </w:r>
      <w:r>
        <w:br/>
      </w:r>
      <w:r>
        <w:br/>
        <w:t xml:space="preserve">    Best case: O(n) with early stopping</w:t>
      </w:r>
      <w:r>
        <w:br/>
        <w:t xml:space="preserve">    Average case: O(n^2)</w:t>
      </w:r>
      <w:r>
        <w:br/>
        <w:t xml:space="preserve">    Worst case: O(n^2)</w:t>
      </w:r>
      <w:r>
        <w:br/>
        <w:t xml:space="preserve">    Space complexity: O(1) auxiliary space, excluding the output copy.</w:t>
      </w:r>
      <w:r>
        <w:br/>
        <w:t xml:space="preserve">    """</w:t>
      </w:r>
      <w:r>
        <w:br/>
        <w:t xml:space="preserve">    result = </w:t>
      </w:r>
      <w:proofErr w:type="spellStart"/>
      <w:r>
        <w:t>arr.copy</w:t>
      </w:r>
      <w:proofErr w:type="spellEnd"/>
      <w:r>
        <w:t>()</w:t>
      </w:r>
      <w:r>
        <w:br/>
        <w:t xml:space="preserve">    n = </w:t>
      </w:r>
      <w:proofErr w:type="spellStart"/>
      <w:r>
        <w:t>len</w:t>
      </w:r>
      <w:proofErr w:type="spellEnd"/>
      <w:r>
        <w:t>(result)</w:t>
      </w:r>
      <w:r>
        <w:br/>
      </w:r>
      <w:r>
        <w:br/>
        <w:t xml:space="preserve">    for </w:t>
      </w:r>
      <w:proofErr w:type="spellStart"/>
      <w:r>
        <w:t>i</w:t>
      </w:r>
      <w:proofErr w:type="spellEnd"/>
      <w:r>
        <w:t xml:space="preserve"> in range(n):</w:t>
      </w:r>
      <w:r>
        <w:br/>
        <w:t xml:space="preserve">        swapped = False</w:t>
      </w:r>
      <w:r>
        <w:br/>
      </w:r>
      <w:r>
        <w:br/>
        <w:t xml:space="preserve">        # Compare adjacent elements.</w:t>
      </w:r>
      <w:r>
        <w:br/>
        <w:t xml:space="preserve">        for j in range(0, n - </w:t>
      </w:r>
      <w:proofErr w:type="spellStart"/>
      <w:r>
        <w:t>i</w:t>
      </w:r>
      <w:proofErr w:type="spellEnd"/>
      <w:r>
        <w:t xml:space="preserve"> - 1):</w:t>
      </w:r>
      <w:r>
        <w:br/>
        <w:t xml:space="preserve">            if result[j] &gt; result[j + 1]:</w:t>
      </w:r>
      <w:r>
        <w:br/>
        <w:t xml:space="preserve">                # Swap if the left value is larger.</w:t>
      </w:r>
      <w:r>
        <w:br/>
        <w:t xml:space="preserve">                result[j], result[j + 1] = result[j + 1], result[j]</w:t>
      </w:r>
      <w:r>
        <w:br/>
        <w:t xml:space="preserve">                swapped = True</w:t>
      </w:r>
      <w:r>
        <w:br/>
      </w:r>
      <w:r>
        <w:br/>
        <w:t xml:space="preserve">        # Stop early if no swap occurred.</w:t>
      </w:r>
      <w:r>
        <w:br/>
        <w:t xml:space="preserve">        if not swapped:</w:t>
      </w:r>
      <w:r>
        <w:br/>
        <w:t xml:space="preserve">            break</w:t>
      </w:r>
      <w:r>
        <w:br/>
      </w:r>
      <w:r>
        <w:br/>
        <w:t xml:space="preserve">    return result</w:t>
      </w:r>
      <w:r>
        <w:br/>
      </w:r>
      <w:r>
        <w:br/>
      </w:r>
      <w:r>
        <w:br/>
      </w:r>
      <w:proofErr w:type="spellStart"/>
      <w:r>
        <w:t>def</w:t>
      </w:r>
      <w:proofErr w:type="spellEnd"/>
      <w:r>
        <w:t xml:space="preserve"> </w:t>
      </w:r>
      <w:proofErr w:type="spellStart"/>
      <w:r>
        <w:t>selection_sort</w:t>
      </w:r>
      <w:proofErr w:type="spellEnd"/>
      <w:r>
        <w:t>(</w:t>
      </w:r>
      <w:proofErr w:type="spellStart"/>
      <w:r>
        <w:t>arr</w:t>
      </w:r>
      <w:proofErr w:type="spellEnd"/>
      <w:r>
        <w:t>):</w:t>
      </w:r>
      <w:r>
        <w:br/>
        <w:t xml:space="preserve">    """Sort a list using Selection Sort.</w:t>
      </w:r>
      <w:r>
        <w:br/>
      </w:r>
      <w:r>
        <w:br/>
        <w:t xml:space="preserve">    Best case: O(n^2)</w:t>
      </w:r>
      <w:r>
        <w:br/>
        <w:t xml:space="preserve">    Average case: O(n^2)</w:t>
      </w:r>
      <w:r>
        <w:br/>
        <w:t xml:space="preserve">    Worst case: O(n^2)</w:t>
      </w:r>
      <w:r>
        <w:br/>
        <w:t xml:space="preserve">    Space complexity: O(1) auxiliary space, excluding the output copy.</w:t>
      </w:r>
      <w:r>
        <w:br/>
        <w:t xml:space="preserve">    """</w:t>
      </w:r>
      <w:r>
        <w:br/>
        <w:t xml:space="preserve">    result = </w:t>
      </w:r>
      <w:proofErr w:type="spellStart"/>
      <w:r>
        <w:t>arr.copy</w:t>
      </w:r>
      <w:proofErr w:type="spellEnd"/>
      <w:r>
        <w:t>()</w:t>
      </w:r>
      <w:r>
        <w:br/>
        <w:t xml:space="preserve">    n = </w:t>
      </w:r>
      <w:proofErr w:type="spellStart"/>
      <w:r>
        <w:t>len</w:t>
      </w:r>
      <w:proofErr w:type="spellEnd"/>
      <w:r>
        <w:t>(result)</w:t>
      </w:r>
      <w:r>
        <w:br/>
      </w:r>
      <w:r>
        <w:br/>
        <w:t xml:space="preserve">    for </w:t>
      </w:r>
      <w:proofErr w:type="spellStart"/>
      <w:r>
        <w:t>i</w:t>
      </w:r>
      <w:proofErr w:type="spellEnd"/>
      <w:r>
        <w:t xml:space="preserve"> in range(n):</w:t>
      </w:r>
      <w:r>
        <w:br/>
        <w:t xml:space="preserve">        </w:t>
      </w:r>
      <w:proofErr w:type="spellStart"/>
      <w:r>
        <w:t>min_index</w:t>
      </w:r>
      <w:proofErr w:type="spellEnd"/>
      <w:r>
        <w:t xml:space="preserve"> = </w:t>
      </w:r>
      <w:proofErr w:type="spellStart"/>
      <w:r>
        <w:t>i</w:t>
      </w:r>
      <w:proofErr w:type="spellEnd"/>
      <w:r>
        <w:br/>
      </w:r>
      <w:r>
        <w:br/>
        <w:t xml:space="preserve">        # Find the smallest element in the unsorted portion.</w:t>
      </w:r>
      <w:r>
        <w:br/>
        <w:t xml:space="preserve">        for j in range(</w:t>
      </w:r>
      <w:proofErr w:type="spellStart"/>
      <w:r>
        <w:t>i</w:t>
      </w:r>
      <w:proofErr w:type="spellEnd"/>
      <w:r>
        <w:t xml:space="preserve"> + 1, n):</w:t>
      </w:r>
      <w:r>
        <w:br/>
        <w:t xml:space="preserve">            if result[j] &lt; result[</w:t>
      </w:r>
      <w:proofErr w:type="spellStart"/>
      <w:r>
        <w:t>min_index</w:t>
      </w:r>
      <w:proofErr w:type="spellEnd"/>
      <w:r>
        <w:t>]:</w:t>
      </w:r>
      <w:r>
        <w:br/>
        <w:t xml:space="preserve">                </w:t>
      </w:r>
      <w:proofErr w:type="spellStart"/>
      <w:r>
        <w:t>min_index</w:t>
      </w:r>
      <w:proofErr w:type="spellEnd"/>
      <w:r>
        <w:t xml:space="preserve"> = j</w:t>
      </w:r>
      <w:r>
        <w:br/>
      </w:r>
      <w:r>
        <w:br/>
        <w:t xml:space="preserve">        # Place the smallest element at the current position.</w:t>
      </w:r>
      <w:r>
        <w:br/>
        <w:t xml:space="preserve">        result[</w:t>
      </w:r>
      <w:proofErr w:type="spellStart"/>
      <w:r>
        <w:t>i</w:t>
      </w:r>
      <w:proofErr w:type="spellEnd"/>
      <w:r>
        <w:t>], result[</w:t>
      </w:r>
      <w:proofErr w:type="spellStart"/>
      <w:r>
        <w:t>min_index</w:t>
      </w:r>
      <w:proofErr w:type="spellEnd"/>
      <w:r>
        <w:t>] = result[</w:t>
      </w:r>
      <w:proofErr w:type="spellStart"/>
      <w:r>
        <w:t>min_index</w:t>
      </w:r>
      <w:proofErr w:type="spellEnd"/>
      <w:r>
        <w:t>], result[</w:t>
      </w:r>
      <w:proofErr w:type="spellStart"/>
      <w:r>
        <w:t>i</w:t>
      </w:r>
      <w:proofErr w:type="spellEnd"/>
      <w:r>
        <w:t>]</w:t>
      </w:r>
      <w:r>
        <w:br/>
      </w:r>
      <w:r>
        <w:br/>
        <w:t xml:space="preserve">    return result</w:t>
      </w:r>
      <w:r>
        <w:br/>
      </w:r>
      <w:r>
        <w:br/>
      </w:r>
      <w:r>
        <w:br/>
        <w:t>data = [64, 25, 12, 22, 11]</w:t>
      </w:r>
      <w:r>
        <w:br/>
      </w:r>
      <w:r>
        <w:br/>
        <w:t>print("Original:", data)</w:t>
      </w:r>
      <w:r>
        <w:br/>
        <w:t xml:space="preserve">print("Bubble Sort:", </w:t>
      </w:r>
      <w:proofErr w:type="spellStart"/>
      <w:r>
        <w:t>bubble_sort</w:t>
      </w:r>
      <w:proofErr w:type="spellEnd"/>
      <w:r>
        <w:t>(data))</w:t>
      </w:r>
      <w:r>
        <w:br/>
        <w:t xml:space="preserve">print("Selection Sort:", </w:t>
      </w:r>
      <w:proofErr w:type="spellStart"/>
      <w:r>
        <w:t>selection_sort</w:t>
      </w:r>
      <w:proofErr w:type="spellEnd"/>
      <w:r>
        <w:t>(data))</w:t>
      </w:r>
    </w:p>
    <w:p w14:paraId="15E8806A" w14:textId="77777777" w:rsidR="00577894" w:rsidRDefault="002727BF">
      <w:pPr>
        <w:pStyle w:val="Heading2"/>
      </w:pPr>
      <w:r>
        <w:t>Output</w:t>
      </w:r>
    </w:p>
    <w:p w14:paraId="15E8806B" w14:textId="77777777" w:rsidR="00577894" w:rsidRDefault="002727BF">
      <w:pPr>
        <w:pStyle w:val="Code"/>
        <w:spacing w:after="120"/>
        <w:ind w:left="288"/>
      </w:pPr>
      <w:r>
        <w:t>Original: [64, 25, 12, 22, 11]</w:t>
      </w:r>
      <w:r>
        <w:br/>
        <w:t>Bubble Sort: [11, 12, 22, 25, 64]</w:t>
      </w:r>
      <w:r>
        <w:br/>
        <w:t>Selection Sort: [11, 12, 22, 25, 64]</w:t>
      </w:r>
    </w:p>
    <w:p w14:paraId="15E8806C" w14:textId="77777777" w:rsidR="00577894" w:rsidRDefault="002727BF">
      <w:pPr>
        <w:pStyle w:val="Heading2"/>
      </w:pPr>
      <w:r>
        <w:t>Comparison</w:t>
      </w:r>
    </w:p>
    <w:tbl>
      <w:tblPr>
        <w:tblStyle w:val="TableGrid"/>
        <w:tblW w:w="0" w:type="auto"/>
        <w:jc w:val="center"/>
        <w:tblLook w:val="04A0" w:firstRow="1" w:lastRow="0" w:firstColumn="1" w:lastColumn="0" w:noHBand="0" w:noVBand="1"/>
      </w:tblPr>
      <w:tblGrid>
        <w:gridCol w:w="3312"/>
        <w:gridCol w:w="3312"/>
        <w:gridCol w:w="3312"/>
      </w:tblGrid>
      <w:tr w:rsidR="00577894" w14:paraId="15E88070" w14:textId="77777777">
        <w:trPr>
          <w:jc w:val="center"/>
        </w:trPr>
        <w:tc>
          <w:tcPr>
            <w:tcW w:w="3312" w:type="dxa"/>
            <w:shd w:val="clear" w:color="auto" w:fill="D9EAF7"/>
          </w:tcPr>
          <w:p w14:paraId="15E8806D" w14:textId="77777777" w:rsidR="00577894" w:rsidRDefault="002727BF">
            <w:pPr>
              <w:spacing w:after="0" w:line="240" w:lineRule="auto"/>
            </w:pPr>
            <w:r>
              <w:rPr>
                <w:b/>
              </w:rPr>
              <w:t>Feature</w:t>
            </w:r>
          </w:p>
        </w:tc>
        <w:tc>
          <w:tcPr>
            <w:tcW w:w="3312" w:type="dxa"/>
            <w:shd w:val="clear" w:color="auto" w:fill="D9EAF7"/>
          </w:tcPr>
          <w:p w14:paraId="15E8806E" w14:textId="77777777" w:rsidR="00577894" w:rsidRDefault="002727BF">
            <w:pPr>
              <w:spacing w:after="0" w:line="240" w:lineRule="auto"/>
            </w:pPr>
            <w:r>
              <w:rPr>
                <w:b/>
              </w:rPr>
              <w:t>Bubble Sort</w:t>
            </w:r>
          </w:p>
        </w:tc>
        <w:tc>
          <w:tcPr>
            <w:tcW w:w="3312" w:type="dxa"/>
            <w:shd w:val="clear" w:color="auto" w:fill="D9EAF7"/>
          </w:tcPr>
          <w:p w14:paraId="15E8806F" w14:textId="77777777" w:rsidR="00577894" w:rsidRDefault="002727BF">
            <w:pPr>
              <w:spacing w:after="0" w:line="240" w:lineRule="auto"/>
            </w:pPr>
            <w:r>
              <w:rPr>
                <w:b/>
              </w:rPr>
              <w:t>Selection Sort</w:t>
            </w:r>
          </w:p>
        </w:tc>
      </w:tr>
      <w:tr w:rsidR="00577894" w14:paraId="15E88074" w14:textId="77777777">
        <w:trPr>
          <w:jc w:val="center"/>
        </w:trPr>
        <w:tc>
          <w:tcPr>
            <w:tcW w:w="3312" w:type="dxa"/>
            <w:vAlign w:val="center"/>
          </w:tcPr>
          <w:p w14:paraId="15E88071" w14:textId="77777777" w:rsidR="00577894" w:rsidRDefault="002727BF">
            <w:pPr>
              <w:spacing w:after="0" w:line="240" w:lineRule="auto"/>
            </w:pPr>
            <w:r>
              <w:t>Basic idea</w:t>
            </w:r>
          </w:p>
        </w:tc>
        <w:tc>
          <w:tcPr>
            <w:tcW w:w="3312" w:type="dxa"/>
            <w:vAlign w:val="center"/>
          </w:tcPr>
          <w:p w14:paraId="15E88072" w14:textId="77777777" w:rsidR="00577894" w:rsidRDefault="002727BF">
            <w:pPr>
              <w:spacing w:after="0" w:line="240" w:lineRule="auto"/>
            </w:pPr>
            <w:r>
              <w:t>Repeatedly swap adjacent out-of-order elements</w:t>
            </w:r>
          </w:p>
        </w:tc>
        <w:tc>
          <w:tcPr>
            <w:tcW w:w="3312" w:type="dxa"/>
            <w:vAlign w:val="center"/>
          </w:tcPr>
          <w:p w14:paraId="15E88073" w14:textId="77777777" w:rsidR="00577894" w:rsidRDefault="002727BF">
            <w:pPr>
              <w:spacing w:after="0" w:line="240" w:lineRule="auto"/>
            </w:pPr>
            <w:r>
              <w:t>Repeatedly select the minimum element</w:t>
            </w:r>
          </w:p>
        </w:tc>
      </w:tr>
      <w:tr w:rsidR="00577894" w14:paraId="15E88078" w14:textId="77777777">
        <w:trPr>
          <w:jc w:val="center"/>
        </w:trPr>
        <w:tc>
          <w:tcPr>
            <w:tcW w:w="3312" w:type="dxa"/>
            <w:vAlign w:val="center"/>
          </w:tcPr>
          <w:p w14:paraId="15E88075" w14:textId="77777777" w:rsidR="00577894" w:rsidRDefault="002727BF">
            <w:pPr>
              <w:spacing w:after="0" w:line="240" w:lineRule="auto"/>
            </w:pPr>
            <w:r>
              <w:t>Best case</w:t>
            </w:r>
          </w:p>
        </w:tc>
        <w:tc>
          <w:tcPr>
            <w:tcW w:w="3312" w:type="dxa"/>
            <w:vAlign w:val="center"/>
          </w:tcPr>
          <w:p w14:paraId="15E88076" w14:textId="77777777" w:rsidR="00577894" w:rsidRDefault="002727BF">
            <w:pPr>
              <w:spacing w:after="0" w:line="240" w:lineRule="auto"/>
            </w:pPr>
            <w:r>
              <w:t>O(n) with early stopping</w:t>
            </w:r>
          </w:p>
        </w:tc>
        <w:tc>
          <w:tcPr>
            <w:tcW w:w="3312" w:type="dxa"/>
            <w:vAlign w:val="center"/>
          </w:tcPr>
          <w:p w14:paraId="15E88077" w14:textId="77777777" w:rsidR="00577894" w:rsidRDefault="002727BF">
            <w:pPr>
              <w:spacing w:after="0" w:line="240" w:lineRule="auto"/>
            </w:pPr>
            <w:r>
              <w:t>O(n²)</w:t>
            </w:r>
          </w:p>
        </w:tc>
      </w:tr>
      <w:tr w:rsidR="00577894" w14:paraId="15E8807C" w14:textId="77777777">
        <w:trPr>
          <w:jc w:val="center"/>
        </w:trPr>
        <w:tc>
          <w:tcPr>
            <w:tcW w:w="3312" w:type="dxa"/>
            <w:vAlign w:val="center"/>
          </w:tcPr>
          <w:p w14:paraId="15E88079" w14:textId="77777777" w:rsidR="00577894" w:rsidRDefault="002727BF">
            <w:pPr>
              <w:spacing w:after="0" w:line="240" w:lineRule="auto"/>
            </w:pPr>
            <w:r>
              <w:t>Average case</w:t>
            </w:r>
          </w:p>
        </w:tc>
        <w:tc>
          <w:tcPr>
            <w:tcW w:w="3312" w:type="dxa"/>
            <w:vAlign w:val="center"/>
          </w:tcPr>
          <w:p w14:paraId="15E8807A" w14:textId="77777777" w:rsidR="00577894" w:rsidRDefault="002727BF">
            <w:pPr>
              <w:spacing w:after="0" w:line="240" w:lineRule="auto"/>
            </w:pPr>
            <w:r>
              <w:t>O(n²)</w:t>
            </w:r>
          </w:p>
        </w:tc>
        <w:tc>
          <w:tcPr>
            <w:tcW w:w="3312" w:type="dxa"/>
            <w:vAlign w:val="center"/>
          </w:tcPr>
          <w:p w14:paraId="15E8807B" w14:textId="77777777" w:rsidR="00577894" w:rsidRDefault="002727BF">
            <w:pPr>
              <w:spacing w:after="0" w:line="240" w:lineRule="auto"/>
            </w:pPr>
            <w:r>
              <w:t>O(n²)</w:t>
            </w:r>
          </w:p>
        </w:tc>
      </w:tr>
      <w:tr w:rsidR="00577894" w14:paraId="15E88080" w14:textId="77777777">
        <w:trPr>
          <w:jc w:val="center"/>
        </w:trPr>
        <w:tc>
          <w:tcPr>
            <w:tcW w:w="3312" w:type="dxa"/>
            <w:vAlign w:val="center"/>
          </w:tcPr>
          <w:p w14:paraId="15E8807D" w14:textId="77777777" w:rsidR="00577894" w:rsidRDefault="002727BF">
            <w:pPr>
              <w:spacing w:after="0" w:line="240" w:lineRule="auto"/>
            </w:pPr>
            <w:r>
              <w:t>Worst case</w:t>
            </w:r>
          </w:p>
        </w:tc>
        <w:tc>
          <w:tcPr>
            <w:tcW w:w="3312" w:type="dxa"/>
            <w:vAlign w:val="center"/>
          </w:tcPr>
          <w:p w14:paraId="15E8807E" w14:textId="77777777" w:rsidR="00577894" w:rsidRDefault="002727BF">
            <w:pPr>
              <w:spacing w:after="0" w:line="240" w:lineRule="auto"/>
            </w:pPr>
            <w:r>
              <w:t>O(n²)</w:t>
            </w:r>
          </w:p>
        </w:tc>
        <w:tc>
          <w:tcPr>
            <w:tcW w:w="3312" w:type="dxa"/>
            <w:vAlign w:val="center"/>
          </w:tcPr>
          <w:p w14:paraId="15E8807F" w14:textId="77777777" w:rsidR="00577894" w:rsidRDefault="002727BF">
            <w:pPr>
              <w:spacing w:after="0" w:line="240" w:lineRule="auto"/>
            </w:pPr>
            <w:r>
              <w:t>O(n²)</w:t>
            </w:r>
          </w:p>
        </w:tc>
      </w:tr>
      <w:tr w:rsidR="00577894" w14:paraId="15E88084" w14:textId="77777777">
        <w:trPr>
          <w:jc w:val="center"/>
        </w:trPr>
        <w:tc>
          <w:tcPr>
            <w:tcW w:w="3312" w:type="dxa"/>
            <w:vAlign w:val="center"/>
          </w:tcPr>
          <w:p w14:paraId="15E88081" w14:textId="77777777" w:rsidR="00577894" w:rsidRDefault="002727BF">
            <w:pPr>
              <w:spacing w:after="0" w:line="240" w:lineRule="auto"/>
            </w:pPr>
            <w:r>
              <w:t>Auxiliary space</w:t>
            </w:r>
          </w:p>
        </w:tc>
        <w:tc>
          <w:tcPr>
            <w:tcW w:w="3312" w:type="dxa"/>
            <w:vAlign w:val="center"/>
          </w:tcPr>
          <w:p w14:paraId="15E88082" w14:textId="77777777" w:rsidR="00577894" w:rsidRDefault="002727BF">
            <w:pPr>
              <w:spacing w:after="0" w:line="240" w:lineRule="auto"/>
            </w:pPr>
            <w:r>
              <w:t>O(1)</w:t>
            </w:r>
          </w:p>
        </w:tc>
        <w:tc>
          <w:tcPr>
            <w:tcW w:w="3312" w:type="dxa"/>
            <w:vAlign w:val="center"/>
          </w:tcPr>
          <w:p w14:paraId="15E88083" w14:textId="77777777" w:rsidR="00577894" w:rsidRDefault="002727BF">
            <w:pPr>
              <w:spacing w:after="0" w:line="240" w:lineRule="auto"/>
            </w:pPr>
            <w:r>
              <w:t>O(1)</w:t>
            </w:r>
          </w:p>
        </w:tc>
      </w:tr>
      <w:tr w:rsidR="00577894" w14:paraId="15E88088" w14:textId="77777777">
        <w:trPr>
          <w:jc w:val="center"/>
        </w:trPr>
        <w:tc>
          <w:tcPr>
            <w:tcW w:w="3312" w:type="dxa"/>
            <w:vAlign w:val="center"/>
          </w:tcPr>
          <w:p w14:paraId="15E88085" w14:textId="77777777" w:rsidR="00577894" w:rsidRDefault="002727BF">
            <w:pPr>
              <w:spacing w:after="0" w:line="240" w:lineRule="auto"/>
            </w:pPr>
            <w:r>
              <w:t>Stable</w:t>
            </w:r>
          </w:p>
        </w:tc>
        <w:tc>
          <w:tcPr>
            <w:tcW w:w="3312" w:type="dxa"/>
            <w:vAlign w:val="center"/>
          </w:tcPr>
          <w:p w14:paraId="15E88086" w14:textId="77777777" w:rsidR="00577894" w:rsidRDefault="002727BF">
            <w:pPr>
              <w:spacing w:after="0" w:line="240" w:lineRule="auto"/>
            </w:pPr>
            <w:r>
              <w:t>Yes, with the standard adjacent-swap version</w:t>
            </w:r>
          </w:p>
        </w:tc>
        <w:tc>
          <w:tcPr>
            <w:tcW w:w="3312" w:type="dxa"/>
            <w:vAlign w:val="center"/>
          </w:tcPr>
          <w:p w14:paraId="15E88087" w14:textId="77777777" w:rsidR="00577894" w:rsidRDefault="002727BF">
            <w:pPr>
              <w:spacing w:after="0" w:line="240" w:lineRule="auto"/>
            </w:pPr>
            <w:r>
              <w:t>Generally no</w:t>
            </w:r>
          </w:p>
        </w:tc>
      </w:tr>
      <w:tr w:rsidR="00577894" w14:paraId="15E8808C" w14:textId="77777777">
        <w:trPr>
          <w:jc w:val="center"/>
        </w:trPr>
        <w:tc>
          <w:tcPr>
            <w:tcW w:w="3312" w:type="dxa"/>
            <w:vAlign w:val="center"/>
          </w:tcPr>
          <w:p w14:paraId="15E88089" w14:textId="77777777" w:rsidR="00577894" w:rsidRDefault="002727BF">
            <w:pPr>
              <w:spacing w:after="0" w:line="240" w:lineRule="auto"/>
            </w:pPr>
            <w:r>
              <w:t>Useful for</w:t>
            </w:r>
          </w:p>
        </w:tc>
        <w:tc>
          <w:tcPr>
            <w:tcW w:w="3312" w:type="dxa"/>
            <w:vAlign w:val="center"/>
          </w:tcPr>
          <w:p w14:paraId="15E8808A" w14:textId="77777777" w:rsidR="00577894" w:rsidRDefault="002727BF">
            <w:pPr>
              <w:spacing w:after="0" w:line="240" w:lineRule="auto"/>
            </w:pPr>
            <w:r>
              <w:t>Learning and nearly sorted small data</w:t>
            </w:r>
          </w:p>
        </w:tc>
        <w:tc>
          <w:tcPr>
            <w:tcW w:w="3312" w:type="dxa"/>
            <w:vAlign w:val="center"/>
          </w:tcPr>
          <w:p w14:paraId="15E8808B" w14:textId="77777777" w:rsidR="00577894" w:rsidRDefault="002727BF">
            <w:pPr>
              <w:spacing w:after="0" w:line="240" w:lineRule="auto"/>
            </w:pPr>
            <w:r>
              <w:t>Learning and situations where swaps should be limited</w:t>
            </w:r>
          </w:p>
        </w:tc>
      </w:tr>
    </w:tbl>
    <w:p w14:paraId="15E8808D" w14:textId="77777777" w:rsidR="00577894" w:rsidRDefault="002727BF">
      <w:r>
        <w:br w:type="page"/>
      </w:r>
    </w:p>
    <w:p w14:paraId="15E8808E" w14:textId="77777777" w:rsidR="00577894" w:rsidRDefault="002727BF">
      <w:pPr>
        <w:pStyle w:val="Heading1"/>
      </w:pPr>
      <w:r>
        <w:t>6. AI-Assisted Optimization Analysis</w:t>
      </w:r>
    </w:p>
    <w:p w14:paraId="15E8808F" w14:textId="77777777" w:rsidR="00577894" w:rsidRDefault="002727BF">
      <w:r>
        <w:t>AI assistance can identify improvements after the initial implementation. The important point is that the programmer should verify the suggestions rather than accepting generated code blindly.</w:t>
      </w:r>
    </w:p>
    <w:tbl>
      <w:tblPr>
        <w:tblStyle w:val="TableGrid"/>
        <w:tblW w:w="0" w:type="auto"/>
        <w:jc w:val="center"/>
        <w:tblLook w:val="04A0" w:firstRow="1" w:lastRow="0" w:firstColumn="1" w:lastColumn="0" w:noHBand="0" w:noVBand="1"/>
      </w:tblPr>
      <w:tblGrid>
        <w:gridCol w:w="3312"/>
        <w:gridCol w:w="3312"/>
        <w:gridCol w:w="3312"/>
      </w:tblGrid>
      <w:tr w:rsidR="00577894" w14:paraId="15E88093" w14:textId="77777777">
        <w:trPr>
          <w:jc w:val="center"/>
        </w:trPr>
        <w:tc>
          <w:tcPr>
            <w:tcW w:w="3312" w:type="dxa"/>
            <w:shd w:val="clear" w:color="auto" w:fill="D9EAF7"/>
          </w:tcPr>
          <w:p w14:paraId="15E88090" w14:textId="77777777" w:rsidR="00577894" w:rsidRDefault="002727BF">
            <w:pPr>
              <w:spacing w:after="0" w:line="240" w:lineRule="auto"/>
            </w:pPr>
            <w:r>
              <w:rPr>
                <w:b/>
              </w:rPr>
              <w:t>Area</w:t>
            </w:r>
          </w:p>
        </w:tc>
        <w:tc>
          <w:tcPr>
            <w:tcW w:w="3312" w:type="dxa"/>
            <w:shd w:val="clear" w:color="auto" w:fill="D9EAF7"/>
          </w:tcPr>
          <w:p w14:paraId="15E88091" w14:textId="77777777" w:rsidR="00577894" w:rsidRDefault="002727BF">
            <w:pPr>
              <w:spacing w:after="0" w:line="240" w:lineRule="auto"/>
            </w:pPr>
            <w:r>
              <w:rPr>
                <w:b/>
              </w:rPr>
              <w:t>AI Suggestion</w:t>
            </w:r>
          </w:p>
        </w:tc>
        <w:tc>
          <w:tcPr>
            <w:tcW w:w="3312" w:type="dxa"/>
            <w:shd w:val="clear" w:color="auto" w:fill="D9EAF7"/>
          </w:tcPr>
          <w:p w14:paraId="15E88092" w14:textId="77777777" w:rsidR="00577894" w:rsidRDefault="002727BF">
            <w:pPr>
              <w:spacing w:after="0" w:line="240" w:lineRule="auto"/>
            </w:pPr>
            <w:r>
              <w:rPr>
                <w:b/>
              </w:rPr>
              <w:t>Reason</w:t>
            </w:r>
          </w:p>
        </w:tc>
      </w:tr>
      <w:tr w:rsidR="00577894" w14:paraId="15E88097" w14:textId="77777777">
        <w:trPr>
          <w:jc w:val="center"/>
        </w:trPr>
        <w:tc>
          <w:tcPr>
            <w:tcW w:w="3312" w:type="dxa"/>
            <w:vAlign w:val="center"/>
          </w:tcPr>
          <w:p w14:paraId="15E88094" w14:textId="77777777" w:rsidR="00577894" w:rsidRDefault="002727BF">
            <w:pPr>
              <w:spacing w:after="0" w:line="240" w:lineRule="auto"/>
            </w:pPr>
            <w:r>
              <w:t>Stack</w:t>
            </w:r>
          </w:p>
        </w:tc>
        <w:tc>
          <w:tcPr>
            <w:tcW w:w="3312" w:type="dxa"/>
            <w:vAlign w:val="center"/>
          </w:tcPr>
          <w:p w14:paraId="15E88095" w14:textId="77777777" w:rsidR="00577894" w:rsidRDefault="002727BF">
            <w:pPr>
              <w:spacing w:after="0" w:line="240" w:lineRule="auto"/>
            </w:pPr>
            <w:r>
              <w:t>Use list append/pop from the end</w:t>
            </w:r>
          </w:p>
        </w:tc>
        <w:tc>
          <w:tcPr>
            <w:tcW w:w="3312" w:type="dxa"/>
            <w:vAlign w:val="center"/>
          </w:tcPr>
          <w:p w14:paraId="15E88096" w14:textId="77777777" w:rsidR="00577894" w:rsidRDefault="002727BF">
            <w:pPr>
              <w:spacing w:after="0" w:line="240" w:lineRule="auto"/>
            </w:pPr>
            <w:r>
              <w:t>Provides efficient O(1) stack operations.</w:t>
            </w:r>
          </w:p>
        </w:tc>
      </w:tr>
      <w:tr w:rsidR="00577894" w14:paraId="15E8809B" w14:textId="77777777">
        <w:trPr>
          <w:jc w:val="center"/>
        </w:trPr>
        <w:tc>
          <w:tcPr>
            <w:tcW w:w="3312" w:type="dxa"/>
            <w:vAlign w:val="center"/>
          </w:tcPr>
          <w:p w14:paraId="15E88098" w14:textId="77777777" w:rsidR="00577894" w:rsidRDefault="002727BF">
            <w:pPr>
              <w:spacing w:after="0" w:line="240" w:lineRule="auto"/>
            </w:pPr>
            <w:r>
              <w:t>Search</w:t>
            </w:r>
          </w:p>
        </w:tc>
        <w:tc>
          <w:tcPr>
            <w:tcW w:w="3312" w:type="dxa"/>
            <w:vAlign w:val="center"/>
          </w:tcPr>
          <w:p w14:paraId="15E88099" w14:textId="77777777" w:rsidR="00577894" w:rsidRDefault="002727BF">
            <w:pPr>
              <w:spacing w:after="0" w:line="240" w:lineRule="auto"/>
            </w:pPr>
            <w:r>
              <w:t>Use Binary Search for sorted data</w:t>
            </w:r>
          </w:p>
        </w:tc>
        <w:tc>
          <w:tcPr>
            <w:tcW w:w="3312" w:type="dxa"/>
            <w:vAlign w:val="center"/>
          </w:tcPr>
          <w:p w14:paraId="15E8809A" w14:textId="77777777" w:rsidR="00577894" w:rsidRDefault="002727BF">
            <w:pPr>
              <w:spacing w:after="0" w:line="240" w:lineRule="auto"/>
            </w:pPr>
            <w:r>
              <w:t>Reduces search complexity from O(n) to O(log n).</w:t>
            </w:r>
          </w:p>
        </w:tc>
      </w:tr>
      <w:tr w:rsidR="00577894" w14:paraId="15E8809F" w14:textId="77777777">
        <w:trPr>
          <w:jc w:val="center"/>
        </w:trPr>
        <w:tc>
          <w:tcPr>
            <w:tcW w:w="3312" w:type="dxa"/>
            <w:vAlign w:val="center"/>
          </w:tcPr>
          <w:p w14:paraId="15E8809C" w14:textId="77777777" w:rsidR="00577894" w:rsidRDefault="002727BF">
            <w:pPr>
              <w:spacing w:after="0" w:line="240" w:lineRule="auto"/>
            </w:pPr>
            <w:r>
              <w:t>Queue</w:t>
            </w:r>
          </w:p>
        </w:tc>
        <w:tc>
          <w:tcPr>
            <w:tcW w:w="3312" w:type="dxa"/>
            <w:vAlign w:val="center"/>
          </w:tcPr>
          <w:p w14:paraId="15E8809D" w14:textId="77777777" w:rsidR="00577894" w:rsidRDefault="002727BF">
            <w:pPr>
              <w:spacing w:after="0" w:line="240" w:lineRule="auto"/>
            </w:pPr>
            <w:r>
              <w:t xml:space="preserve">Use </w:t>
            </w:r>
            <w:proofErr w:type="spellStart"/>
            <w:r>
              <w:t>collections.deque</w:t>
            </w:r>
            <w:proofErr w:type="spellEnd"/>
            <w:r>
              <w:t xml:space="preserve"> for frequent </w:t>
            </w:r>
            <w:proofErr w:type="spellStart"/>
            <w:r>
              <w:t>dequeue</w:t>
            </w:r>
            <w:proofErr w:type="spellEnd"/>
            <w:r>
              <w:t xml:space="preserve"> operations</w:t>
            </w:r>
          </w:p>
        </w:tc>
        <w:tc>
          <w:tcPr>
            <w:tcW w:w="3312" w:type="dxa"/>
            <w:vAlign w:val="center"/>
          </w:tcPr>
          <w:p w14:paraId="15E8809E" w14:textId="77777777" w:rsidR="00577894" w:rsidRDefault="002727BF">
            <w:pPr>
              <w:spacing w:after="0" w:line="240" w:lineRule="auto"/>
            </w:pPr>
            <w:r>
              <w:t xml:space="preserve">Avoids O(n) shifting caused by </w:t>
            </w:r>
            <w:proofErr w:type="spellStart"/>
            <w:r>
              <w:t>list.pop</w:t>
            </w:r>
            <w:proofErr w:type="spellEnd"/>
            <w:r>
              <w:t>(0).</w:t>
            </w:r>
          </w:p>
        </w:tc>
      </w:tr>
      <w:tr w:rsidR="00577894" w14:paraId="15E880A3" w14:textId="77777777">
        <w:trPr>
          <w:jc w:val="center"/>
        </w:trPr>
        <w:tc>
          <w:tcPr>
            <w:tcW w:w="3312" w:type="dxa"/>
            <w:vAlign w:val="center"/>
          </w:tcPr>
          <w:p w14:paraId="15E880A0" w14:textId="77777777" w:rsidR="00577894" w:rsidRDefault="002727BF">
            <w:pPr>
              <w:spacing w:after="0" w:line="240" w:lineRule="auto"/>
            </w:pPr>
            <w:r>
              <w:t>Bubble Sort</w:t>
            </w:r>
          </w:p>
        </w:tc>
        <w:tc>
          <w:tcPr>
            <w:tcW w:w="3312" w:type="dxa"/>
            <w:vAlign w:val="center"/>
          </w:tcPr>
          <w:p w14:paraId="15E880A1" w14:textId="77777777" w:rsidR="00577894" w:rsidRDefault="002727BF">
            <w:pPr>
              <w:spacing w:after="0" w:line="240" w:lineRule="auto"/>
            </w:pPr>
            <w:r>
              <w:t>Use a swapped flag for early termination</w:t>
            </w:r>
          </w:p>
        </w:tc>
        <w:tc>
          <w:tcPr>
            <w:tcW w:w="3312" w:type="dxa"/>
            <w:vAlign w:val="center"/>
          </w:tcPr>
          <w:p w14:paraId="15E880A2" w14:textId="77777777" w:rsidR="00577894" w:rsidRDefault="002727BF">
            <w:pPr>
              <w:spacing w:after="0" w:line="240" w:lineRule="auto"/>
            </w:pPr>
            <w:r>
              <w:t>Best case improves to O(n) for already sorted input.</w:t>
            </w:r>
          </w:p>
        </w:tc>
      </w:tr>
      <w:tr w:rsidR="00577894" w14:paraId="15E880A7" w14:textId="77777777">
        <w:trPr>
          <w:jc w:val="center"/>
        </w:trPr>
        <w:tc>
          <w:tcPr>
            <w:tcW w:w="3312" w:type="dxa"/>
            <w:vAlign w:val="center"/>
          </w:tcPr>
          <w:p w14:paraId="15E880A4" w14:textId="77777777" w:rsidR="00577894" w:rsidRDefault="002727BF">
            <w:pPr>
              <w:spacing w:after="0" w:line="240" w:lineRule="auto"/>
            </w:pPr>
            <w:r>
              <w:t>TDD</w:t>
            </w:r>
          </w:p>
        </w:tc>
        <w:tc>
          <w:tcPr>
            <w:tcW w:w="3312" w:type="dxa"/>
            <w:vAlign w:val="center"/>
          </w:tcPr>
          <w:p w14:paraId="15E880A5" w14:textId="77777777" w:rsidR="00577894" w:rsidRDefault="002727BF">
            <w:pPr>
              <w:spacing w:after="0" w:line="240" w:lineRule="auto"/>
            </w:pPr>
            <w:r>
              <w:t>Run automated tests after every implementation change</w:t>
            </w:r>
          </w:p>
        </w:tc>
        <w:tc>
          <w:tcPr>
            <w:tcW w:w="3312" w:type="dxa"/>
            <w:vAlign w:val="center"/>
          </w:tcPr>
          <w:p w14:paraId="15E880A6" w14:textId="77777777" w:rsidR="00577894" w:rsidRDefault="002727BF">
            <w:pPr>
              <w:spacing w:after="0" w:line="240" w:lineRule="auto"/>
            </w:pPr>
            <w:r>
              <w:t>Quickly detects regressions and incorrect behavior.</w:t>
            </w:r>
          </w:p>
        </w:tc>
      </w:tr>
    </w:tbl>
    <w:p w14:paraId="15E880A8" w14:textId="77777777" w:rsidR="00577894" w:rsidRDefault="002727BF">
      <w:pPr>
        <w:pStyle w:val="Heading1"/>
      </w:pPr>
      <w:r>
        <w:t>7. Overall Complexity Summary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77894" w14:paraId="15E880AE" w14:textId="77777777">
        <w:trPr>
          <w:jc w:val="center"/>
        </w:trPr>
        <w:tc>
          <w:tcPr>
            <w:tcW w:w="1987" w:type="dxa"/>
            <w:shd w:val="clear" w:color="auto" w:fill="D9EAF7"/>
          </w:tcPr>
          <w:p w14:paraId="15E880A9" w14:textId="77777777" w:rsidR="00577894" w:rsidRDefault="002727BF">
            <w:pPr>
              <w:spacing w:after="0" w:line="240" w:lineRule="auto"/>
            </w:pPr>
            <w:r>
              <w:rPr>
                <w:b/>
              </w:rPr>
              <w:t>Algorithm / Structure</w:t>
            </w:r>
          </w:p>
        </w:tc>
        <w:tc>
          <w:tcPr>
            <w:tcW w:w="1987" w:type="dxa"/>
            <w:shd w:val="clear" w:color="auto" w:fill="D9EAF7"/>
          </w:tcPr>
          <w:p w14:paraId="15E880AA" w14:textId="77777777" w:rsidR="00577894" w:rsidRDefault="002727BF">
            <w:pPr>
              <w:spacing w:after="0" w:line="240" w:lineRule="auto"/>
            </w:pPr>
            <w:r>
              <w:rPr>
                <w:b/>
              </w:rPr>
              <w:t>Best</w:t>
            </w:r>
          </w:p>
        </w:tc>
        <w:tc>
          <w:tcPr>
            <w:tcW w:w="1987" w:type="dxa"/>
            <w:shd w:val="clear" w:color="auto" w:fill="D9EAF7"/>
          </w:tcPr>
          <w:p w14:paraId="15E880AB" w14:textId="77777777" w:rsidR="00577894" w:rsidRDefault="002727BF">
            <w:pPr>
              <w:spacing w:after="0" w:line="240" w:lineRule="auto"/>
            </w:pPr>
            <w:r>
              <w:rPr>
                <w:b/>
              </w:rPr>
              <w:t>Average</w:t>
            </w:r>
          </w:p>
        </w:tc>
        <w:tc>
          <w:tcPr>
            <w:tcW w:w="1987" w:type="dxa"/>
            <w:shd w:val="clear" w:color="auto" w:fill="D9EAF7"/>
          </w:tcPr>
          <w:p w14:paraId="15E880AC" w14:textId="77777777" w:rsidR="00577894" w:rsidRDefault="002727BF">
            <w:pPr>
              <w:spacing w:after="0" w:line="240" w:lineRule="auto"/>
            </w:pPr>
            <w:r>
              <w:rPr>
                <w:b/>
              </w:rPr>
              <w:t>Worst</w:t>
            </w:r>
          </w:p>
        </w:tc>
        <w:tc>
          <w:tcPr>
            <w:tcW w:w="1987" w:type="dxa"/>
            <w:shd w:val="clear" w:color="auto" w:fill="D9EAF7"/>
          </w:tcPr>
          <w:p w14:paraId="15E880AD" w14:textId="77777777" w:rsidR="00577894" w:rsidRDefault="002727BF">
            <w:pPr>
              <w:spacing w:after="0" w:line="240" w:lineRule="auto"/>
            </w:pPr>
            <w:r>
              <w:rPr>
                <w:b/>
              </w:rPr>
              <w:t>Extra Space</w:t>
            </w:r>
          </w:p>
        </w:tc>
      </w:tr>
      <w:tr w:rsidR="00577894" w14:paraId="15E880B4" w14:textId="77777777">
        <w:trPr>
          <w:jc w:val="center"/>
        </w:trPr>
        <w:tc>
          <w:tcPr>
            <w:tcW w:w="1987" w:type="dxa"/>
            <w:vAlign w:val="center"/>
          </w:tcPr>
          <w:p w14:paraId="15E880AF" w14:textId="77777777" w:rsidR="00577894" w:rsidRDefault="002727BF">
            <w:pPr>
              <w:spacing w:after="0" w:line="240" w:lineRule="auto"/>
            </w:pPr>
            <w:r>
              <w:t>Stack push/pop/peek</w:t>
            </w:r>
          </w:p>
        </w:tc>
        <w:tc>
          <w:tcPr>
            <w:tcW w:w="1987" w:type="dxa"/>
            <w:vAlign w:val="center"/>
          </w:tcPr>
          <w:p w14:paraId="15E880B0" w14:textId="77777777" w:rsidR="00577894" w:rsidRDefault="002727BF">
            <w:pPr>
              <w:spacing w:after="0" w:line="240" w:lineRule="auto"/>
            </w:pPr>
            <w:r>
              <w:t>O(1)</w:t>
            </w:r>
          </w:p>
        </w:tc>
        <w:tc>
          <w:tcPr>
            <w:tcW w:w="1987" w:type="dxa"/>
            <w:vAlign w:val="center"/>
          </w:tcPr>
          <w:p w14:paraId="15E880B1" w14:textId="77777777" w:rsidR="00577894" w:rsidRDefault="002727BF">
            <w:pPr>
              <w:spacing w:after="0" w:line="240" w:lineRule="auto"/>
            </w:pPr>
            <w:r>
              <w:t>O(1)</w:t>
            </w:r>
          </w:p>
        </w:tc>
        <w:tc>
          <w:tcPr>
            <w:tcW w:w="1987" w:type="dxa"/>
            <w:vAlign w:val="center"/>
          </w:tcPr>
          <w:p w14:paraId="15E880B2" w14:textId="77777777" w:rsidR="00577894" w:rsidRDefault="002727BF">
            <w:pPr>
              <w:spacing w:after="0" w:line="240" w:lineRule="auto"/>
            </w:pPr>
            <w:r>
              <w:t>O(1)</w:t>
            </w:r>
          </w:p>
        </w:tc>
        <w:tc>
          <w:tcPr>
            <w:tcW w:w="1987" w:type="dxa"/>
            <w:vAlign w:val="center"/>
          </w:tcPr>
          <w:p w14:paraId="15E880B3" w14:textId="77777777" w:rsidR="00577894" w:rsidRDefault="002727BF">
            <w:pPr>
              <w:spacing w:after="0" w:line="240" w:lineRule="auto"/>
            </w:pPr>
            <w:r>
              <w:t>O(n) storage</w:t>
            </w:r>
          </w:p>
        </w:tc>
      </w:tr>
      <w:tr w:rsidR="00577894" w14:paraId="15E880BA" w14:textId="77777777">
        <w:trPr>
          <w:jc w:val="center"/>
        </w:trPr>
        <w:tc>
          <w:tcPr>
            <w:tcW w:w="1987" w:type="dxa"/>
            <w:vAlign w:val="center"/>
          </w:tcPr>
          <w:p w14:paraId="15E880B5" w14:textId="77777777" w:rsidR="00577894" w:rsidRDefault="002727BF">
            <w:pPr>
              <w:spacing w:after="0" w:line="240" w:lineRule="auto"/>
            </w:pPr>
            <w:r>
              <w:t>Linear Search</w:t>
            </w:r>
          </w:p>
        </w:tc>
        <w:tc>
          <w:tcPr>
            <w:tcW w:w="1987" w:type="dxa"/>
            <w:vAlign w:val="center"/>
          </w:tcPr>
          <w:p w14:paraId="15E880B6" w14:textId="77777777" w:rsidR="00577894" w:rsidRDefault="002727BF">
            <w:pPr>
              <w:spacing w:after="0" w:line="240" w:lineRule="auto"/>
            </w:pPr>
            <w:r>
              <w:t>O(1)</w:t>
            </w:r>
          </w:p>
        </w:tc>
        <w:tc>
          <w:tcPr>
            <w:tcW w:w="1987" w:type="dxa"/>
            <w:vAlign w:val="center"/>
          </w:tcPr>
          <w:p w14:paraId="15E880B7" w14:textId="77777777" w:rsidR="00577894" w:rsidRDefault="002727BF">
            <w:pPr>
              <w:spacing w:after="0" w:line="240" w:lineRule="auto"/>
            </w:pPr>
            <w:r>
              <w:t>O(n)</w:t>
            </w:r>
          </w:p>
        </w:tc>
        <w:tc>
          <w:tcPr>
            <w:tcW w:w="1987" w:type="dxa"/>
            <w:vAlign w:val="center"/>
          </w:tcPr>
          <w:p w14:paraId="15E880B8" w14:textId="77777777" w:rsidR="00577894" w:rsidRDefault="002727BF">
            <w:pPr>
              <w:spacing w:after="0" w:line="240" w:lineRule="auto"/>
            </w:pPr>
            <w:r>
              <w:t>O(n)</w:t>
            </w:r>
          </w:p>
        </w:tc>
        <w:tc>
          <w:tcPr>
            <w:tcW w:w="1987" w:type="dxa"/>
            <w:vAlign w:val="center"/>
          </w:tcPr>
          <w:p w14:paraId="15E880B9" w14:textId="77777777" w:rsidR="00577894" w:rsidRDefault="002727BF">
            <w:pPr>
              <w:spacing w:after="0" w:line="240" w:lineRule="auto"/>
            </w:pPr>
            <w:r>
              <w:t>O(1)</w:t>
            </w:r>
          </w:p>
        </w:tc>
      </w:tr>
      <w:tr w:rsidR="00577894" w14:paraId="15E880C0" w14:textId="77777777">
        <w:trPr>
          <w:jc w:val="center"/>
        </w:trPr>
        <w:tc>
          <w:tcPr>
            <w:tcW w:w="1987" w:type="dxa"/>
            <w:vAlign w:val="center"/>
          </w:tcPr>
          <w:p w14:paraId="15E880BB" w14:textId="77777777" w:rsidR="00577894" w:rsidRDefault="002727BF">
            <w:pPr>
              <w:spacing w:after="0" w:line="240" w:lineRule="auto"/>
            </w:pPr>
            <w:r>
              <w:t>Binary Search</w:t>
            </w:r>
          </w:p>
        </w:tc>
        <w:tc>
          <w:tcPr>
            <w:tcW w:w="1987" w:type="dxa"/>
            <w:vAlign w:val="center"/>
          </w:tcPr>
          <w:p w14:paraId="15E880BC" w14:textId="77777777" w:rsidR="00577894" w:rsidRDefault="002727BF">
            <w:pPr>
              <w:spacing w:after="0" w:line="240" w:lineRule="auto"/>
            </w:pPr>
            <w:r>
              <w:t>O(1)</w:t>
            </w:r>
          </w:p>
        </w:tc>
        <w:tc>
          <w:tcPr>
            <w:tcW w:w="1987" w:type="dxa"/>
            <w:vAlign w:val="center"/>
          </w:tcPr>
          <w:p w14:paraId="15E880BD" w14:textId="77777777" w:rsidR="00577894" w:rsidRDefault="002727BF">
            <w:pPr>
              <w:spacing w:after="0" w:line="240" w:lineRule="auto"/>
            </w:pPr>
            <w:r>
              <w:t>O(log n)</w:t>
            </w:r>
          </w:p>
        </w:tc>
        <w:tc>
          <w:tcPr>
            <w:tcW w:w="1987" w:type="dxa"/>
            <w:vAlign w:val="center"/>
          </w:tcPr>
          <w:p w14:paraId="15E880BE" w14:textId="77777777" w:rsidR="00577894" w:rsidRDefault="002727BF">
            <w:pPr>
              <w:spacing w:after="0" w:line="240" w:lineRule="auto"/>
            </w:pPr>
            <w:r>
              <w:t>O(log n)</w:t>
            </w:r>
          </w:p>
        </w:tc>
        <w:tc>
          <w:tcPr>
            <w:tcW w:w="1987" w:type="dxa"/>
            <w:vAlign w:val="center"/>
          </w:tcPr>
          <w:p w14:paraId="15E880BF" w14:textId="77777777" w:rsidR="00577894" w:rsidRDefault="002727BF">
            <w:pPr>
              <w:spacing w:after="0" w:line="240" w:lineRule="auto"/>
            </w:pPr>
            <w:r>
              <w:t>O(1) iterative</w:t>
            </w:r>
          </w:p>
        </w:tc>
      </w:tr>
      <w:tr w:rsidR="00577894" w14:paraId="15E880C6" w14:textId="77777777">
        <w:trPr>
          <w:jc w:val="center"/>
        </w:trPr>
        <w:tc>
          <w:tcPr>
            <w:tcW w:w="1987" w:type="dxa"/>
            <w:vAlign w:val="center"/>
          </w:tcPr>
          <w:p w14:paraId="15E880C1" w14:textId="77777777" w:rsidR="00577894" w:rsidRDefault="002727BF">
            <w:pPr>
              <w:spacing w:after="0" w:line="240" w:lineRule="auto"/>
            </w:pPr>
            <w:r>
              <w:t>Queue enqueue</w:t>
            </w:r>
          </w:p>
        </w:tc>
        <w:tc>
          <w:tcPr>
            <w:tcW w:w="1987" w:type="dxa"/>
            <w:vAlign w:val="center"/>
          </w:tcPr>
          <w:p w14:paraId="15E880C2" w14:textId="77777777" w:rsidR="00577894" w:rsidRDefault="002727BF">
            <w:pPr>
              <w:spacing w:after="0" w:line="240" w:lineRule="auto"/>
            </w:pPr>
            <w:r>
              <w:t>O(1)</w:t>
            </w:r>
          </w:p>
        </w:tc>
        <w:tc>
          <w:tcPr>
            <w:tcW w:w="1987" w:type="dxa"/>
            <w:vAlign w:val="center"/>
          </w:tcPr>
          <w:p w14:paraId="15E880C3" w14:textId="77777777" w:rsidR="00577894" w:rsidRDefault="002727BF">
            <w:pPr>
              <w:spacing w:after="0" w:line="240" w:lineRule="auto"/>
            </w:pPr>
            <w:r>
              <w:t>O(1)</w:t>
            </w:r>
          </w:p>
        </w:tc>
        <w:tc>
          <w:tcPr>
            <w:tcW w:w="1987" w:type="dxa"/>
            <w:vAlign w:val="center"/>
          </w:tcPr>
          <w:p w14:paraId="15E880C4" w14:textId="77777777" w:rsidR="00577894" w:rsidRDefault="002727BF">
            <w:pPr>
              <w:spacing w:after="0" w:line="240" w:lineRule="auto"/>
            </w:pPr>
            <w:r>
              <w:t>O(1)</w:t>
            </w:r>
          </w:p>
        </w:tc>
        <w:tc>
          <w:tcPr>
            <w:tcW w:w="1987" w:type="dxa"/>
            <w:vAlign w:val="center"/>
          </w:tcPr>
          <w:p w14:paraId="15E880C5" w14:textId="77777777" w:rsidR="00577894" w:rsidRDefault="002727BF">
            <w:pPr>
              <w:spacing w:after="0" w:line="240" w:lineRule="auto"/>
            </w:pPr>
            <w:r>
              <w:t>O(n) storage</w:t>
            </w:r>
          </w:p>
        </w:tc>
      </w:tr>
      <w:tr w:rsidR="00577894" w14:paraId="15E880CC" w14:textId="77777777">
        <w:trPr>
          <w:jc w:val="center"/>
        </w:trPr>
        <w:tc>
          <w:tcPr>
            <w:tcW w:w="1987" w:type="dxa"/>
            <w:vAlign w:val="center"/>
          </w:tcPr>
          <w:p w14:paraId="15E880C7" w14:textId="77777777" w:rsidR="00577894" w:rsidRDefault="002727BF">
            <w:pPr>
              <w:spacing w:after="0" w:line="240" w:lineRule="auto"/>
            </w:pPr>
            <w:r>
              <w:t>Queue dequeue using list</w:t>
            </w:r>
          </w:p>
        </w:tc>
        <w:tc>
          <w:tcPr>
            <w:tcW w:w="1987" w:type="dxa"/>
            <w:vAlign w:val="center"/>
          </w:tcPr>
          <w:p w14:paraId="15E880C8" w14:textId="77777777" w:rsidR="00577894" w:rsidRDefault="002727BF">
            <w:pPr>
              <w:spacing w:after="0" w:line="240" w:lineRule="auto"/>
            </w:pPr>
            <w:r>
              <w:t>O(n)</w:t>
            </w:r>
          </w:p>
        </w:tc>
        <w:tc>
          <w:tcPr>
            <w:tcW w:w="1987" w:type="dxa"/>
            <w:vAlign w:val="center"/>
          </w:tcPr>
          <w:p w14:paraId="15E880C9" w14:textId="77777777" w:rsidR="00577894" w:rsidRDefault="002727BF">
            <w:pPr>
              <w:spacing w:after="0" w:line="240" w:lineRule="auto"/>
            </w:pPr>
            <w:r>
              <w:t>O(n)</w:t>
            </w:r>
          </w:p>
        </w:tc>
        <w:tc>
          <w:tcPr>
            <w:tcW w:w="1987" w:type="dxa"/>
            <w:vAlign w:val="center"/>
          </w:tcPr>
          <w:p w14:paraId="15E880CA" w14:textId="77777777" w:rsidR="00577894" w:rsidRDefault="002727BF">
            <w:pPr>
              <w:spacing w:after="0" w:line="240" w:lineRule="auto"/>
            </w:pPr>
            <w:r>
              <w:t>O(n)</w:t>
            </w:r>
          </w:p>
        </w:tc>
        <w:tc>
          <w:tcPr>
            <w:tcW w:w="1987" w:type="dxa"/>
            <w:vAlign w:val="center"/>
          </w:tcPr>
          <w:p w14:paraId="15E880CB" w14:textId="77777777" w:rsidR="00577894" w:rsidRDefault="002727BF">
            <w:pPr>
              <w:spacing w:after="0" w:line="240" w:lineRule="auto"/>
            </w:pPr>
            <w:r>
              <w:t>O(n) storage</w:t>
            </w:r>
          </w:p>
        </w:tc>
      </w:tr>
      <w:tr w:rsidR="00577894" w14:paraId="15E880D2" w14:textId="77777777">
        <w:trPr>
          <w:jc w:val="center"/>
        </w:trPr>
        <w:tc>
          <w:tcPr>
            <w:tcW w:w="1987" w:type="dxa"/>
            <w:vAlign w:val="center"/>
          </w:tcPr>
          <w:p w14:paraId="15E880CD" w14:textId="77777777" w:rsidR="00577894" w:rsidRDefault="002727BF">
            <w:pPr>
              <w:spacing w:after="0" w:line="240" w:lineRule="auto"/>
            </w:pPr>
            <w:r>
              <w:t>Bubble Sort</w:t>
            </w:r>
          </w:p>
        </w:tc>
        <w:tc>
          <w:tcPr>
            <w:tcW w:w="1987" w:type="dxa"/>
            <w:vAlign w:val="center"/>
          </w:tcPr>
          <w:p w14:paraId="15E880CE" w14:textId="77777777" w:rsidR="00577894" w:rsidRDefault="002727BF">
            <w:pPr>
              <w:spacing w:after="0" w:line="240" w:lineRule="auto"/>
            </w:pPr>
            <w:r>
              <w:t>O(n)</w:t>
            </w:r>
          </w:p>
        </w:tc>
        <w:tc>
          <w:tcPr>
            <w:tcW w:w="1987" w:type="dxa"/>
            <w:vAlign w:val="center"/>
          </w:tcPr>
          <w:p w14:paraId="15E880CF" w14:textId="77777777" w:rsidR="00577894" w:rsidRDefault="002727BF">
            <w:pPr>
              <w:spacing w:after="0" w:line="240" w:lineRule="auto"/>
            </w:pPr>
            <w:r>
              <w:t>O(n²)</w:t>
            </w:r>
          </w:p>
        </w:tc>
        <w:tc>
          <w:tcPr>
            <w:tcW w:w="1987" w:type="dxa"/>
            <w:vAlign w:val="center"/>
          </w:tcPr>
          <w:p w14:paraId="15E880D0" w14:textId="77777777" w:rsidR="00577894" w:rsidRDefault="002727BF">
            <w:pPr>
              <w:spacing w:after="0" w:line="240" w:lineRule="auto"/>
            </w:pPr>
            <w:r>
              <w:t>O(n²)</w:t>
            </w:r>
          </w:p>
        </w:tc>
        <w:tc>
          <w:tcPr>
            <w:tcW w:w="1987" w:type="dxa"/>
            <w:vAlign w:val="center"/>
          </w:tcPr>
          <w:p w14:paraId="15E880D1" w14:textId="77777777" w:rsidR="00577894" w:rsidRDefault="002727BF">
            <w:pPr>
              <w:spacing w:after="0" w:line="240" w:lineRule="auto"/>
            </w:pPr>
            <w:r>
              <w:t>O(1) auxiliary</w:t>
            </w:r>
          </w:p>
        </w:tc>
      </w:tr>
      <w:tr w:rsidR="00577894" w14:paraId="15E880D8" w14:textId="77777777">
        <w:trPr>
          <w:jc w:val="center"/>
        </w:trPr>
        <w:tc>
          <w:tcPr>
            <w:tcW w:w="1987" w:type="dxa"/>
            <w:vAlign w:val="center"/>
          </w:tcPr>
          <w:p w14:paraId="15E880D3" w14:textId="77777777" w:rsidR="00577894" w:rsidRDefault="002727BF">
            <w:pPr>
              <w:spacing w:after="0" w:line="240" w:lineRule="auto"/>
            </w:pPr>
            <w:r>
              <w:t>Selection Sort</w:t>
            </w:r>
          </w:p>
        </w:tc>
        <w:tc>
          <w:tcPr>
            <w:tcW w:w="1987" w:type="dxa"/>
            <w:vAlign w:val="center"/>
          </w:tcPr>
          <w:p w14:paraId="15E880D4" w14:textId="77777777" w:rsidR="00577894" w:rsidRDefault="002727BF">
            <w:pPr>
              <w:spacing w:after="0" w:line="240" w:lineRule="auto"/>
            </w:pPr>
            <w:r>
              <w:t>O(n²)</w:t>
            </w:r>
          </w:p>
        </w:tc>
        <w:tc>
          <w:tcPr>
            <w:tcW w:w="1987" w:type="dxa"/>
            <w:vAlign w:val="center"/>
          </w:tcPr>
          <w:p w14:paraId="15E880D5" w14:textId="77777777" w:rsidR="00577894" w:rsidRDefault="002727BF">
            <w:pPr>
              <w:spacing w:after="0" w:line="240" w:lineRule="auto"/>
            </w:pPr>
            <w:r>
              <w:t>O(n²)</w:t>
            </w:r>
          </w:p>
        </w:tc>
        <w:tc>
          <w:tcPr>
            <w:tcW w:w="1987" w:type="dxa"/>
            <w:vAlign w:val="center"/>
          </w:tcPr>
          <w:p w14:paraId="15E880D6" w14:textId="77777777" w:rsidR="00577894" w:rsidRDefault="002727BF">
            <w:pPr>
              <w:spacing w:after="0" w:line="240" w:lineRule="auto"/>
            </w:pPr>
            <w:r>
              <w:t>O(n²)</w:t>
            </w:r>
          </w:p>
        </w:tc>
        <w:tc>
          <w:tcPr>
            <w:tcW w:w="1987" w:type="dxa"/>
            <w:vAlign w:val="center"/>
          </w:tcPr>
          <w:p w14:paraId="15E880D7" w14:textId="77777777" w:rsidR="00577894" w:rsidRDefault="002727BF">
            <w:pPr>
              <w:spacing w:after="0" w:line="240" w:lineRule="auto"/>
            </w:pPr>
            <w:r>
              <w:t>O(1) auxiliary</w:t>
            </w:r>
          </w:p>
        </w:tc>
      </w:tr>
    </w:tbl>
    <w:p w14:paraId="15E880D9" w14:textId="77777777" w:rsidR="00577894" w:rsidRDefault="002727BF">
      <w:pPr>
        <w:pStyle w:val="Heading1"/>
      </w:pPr>
      <w:r>
        <w:t>8. Learning Outcomes</w:t>
      </w:r>
    </w:p>
    <w:p w14:paraId="15E880DA" w14:textId="77777777" w:rsidR="00577894" w:rsidRDefault="002727BF">
      <w:pPr>
        <w:pStyle w:val="ListBullet"/>
      </w:pPr>
      <w:r>
        <w:t>Implemented Stack and Queue data structures using Python classes.</w:t>
      </w:r>
    </w:p>
    <w:p w14:paraId="15E880DB" w14:textId="77777777" w:rsidR="00577894" w:rsidRDefault="002727BF">
      <w:pPr>
        <w:pStyle w:val="ListBullet"/>
      </w:pPr>
      <w:r>
        <w:t>Handled stack underflow and queue overflow/underflow conditions.</w:t>
      </w:r>
    </w:p>
    <w:p w14:paraId="15E880DC" w14:textId="77777777" w:rsidR="00577894" w:rsidRDefault="002727BF">
      <w:pPr>
        <w:pStyle w:val="ListBullet"/>
      </w:pPr>
      <w:r>
        <w:t>Implemented Linear Search and Binary Search and understood their requirements.</w:t>
      </w:r>
    </w:p>
    <w:p w14:paraId="15E880DD" w14:textId="77777777" w:rsidR="00577894" w:rsidRDefault="002727BF">
      <w:pPr>
        <w:pStyle w:val="ListBullet"/>
      </w:pPr>
      <w:r>
        <w:t>Compared O(n) and O(log n) searching approaches.</w:t>
      </w:r>
    </w:p>
    <w:p w14:paraId="15E880DE" w14:textId="77777777" w:rsidR="00577894" w:rsidRDefault="002727BF">
      <w:pPr>
        <w:pStyle w:val="ListBullet"/>
      </w:pPr>
      <w:r>
        <w:t>Applied TDD by creating tests before writing the calculator implementation.</w:t>
      </w:r>
    </w:p>
    <w:p w14:paraId="15E880DF" w14:textId="77777777" w:rsidR="00577894" w:rsidRDefault="002727BF">
      <w:pPr>
        <w:pStyle w:val="ListBullet"/>
      </w:pPr>
      <w:r>
        <w:t>Implemented and compared Bubble Sort and Selection Sort.</w:t>
      </w:r>
    </w:p>
    <w:p w14:paraId="15E880E0" w14:textId="77777777" w:rsidR="00577894" w:rsidRDefault="002727BF">
      <w:pPr>
        <w:pStyle w:val="ListBullet"/>
      </w:pPr>
      <w:r>
        <w:t>Used AI assistance for code generation, documentation, comments, testing, and optimization ideas.</w:t>
      </w:r>
    </w:p>
    <w:p w14:paraId="15E880E1" w14:textId="77777777" w:rsidR="00577894" w:rsidRDefault="002727BF">
      <w:pPr>
        <w:pStyle w:val="ListBullet"/>
      </w:pPr>
      <w:r>
        <w:t>Learned that AI-generated code must still be reviewed and tested by the programmer.</w:t>
      </w:r>
    </w:p>
    <w:p w14:paraId="15E880E2" w14:textId="77777777" w:rsidR="00577894" w:rsidRDefault="002727BF">
      <w:pPr>
        <w:pStyle w:val="Heading1"/>
      </w:pPr>
      <w:r>
        <w:t>9. Conclusion</w:t>
      </w:r>
    </w:p>
    <w:p w14:paraId="15E880E3" w14:textId="77777777" w:rsidR="00577894" w:rsidRDefault="002727BF">
      <w:r>
        <w:t>The lab demonstrated how AI assistance can support algorithm and data-structure development. The experiments showed that different algorithms have different complexity characteristics and should be selected according to the input data and application requirements. Linear Search is simple and works on unsorted data, while Binary Search is much faster for sorted data. Bubble Sort and Selection Sort are mainly useful for learning and small datasets, while more advanced sorting algorithms are preferred for large-scale applications. The TDD exercise demonstrated how automated tests can guide implementation and provide confidence in program correctness.</w:t>
      </w:r>
    </w:p>
    <w:p w14:paraId="15E880E4" w14:textId="77777777" w:rsidR="00577894" w:rsidRDefault="002727BF">
      <w:pPr>
        <w:pStyle w:val="Heading1"/>
      </w:pPr>
      <w:r>
        <w:t>10. Viva / Review Questions</w:t>
      </w:r>
    </w:p>
    <w:p w14:paraId="15E880E5" w14:textId="77777777" w:rsidR="00577894" w:rsidRDefault="002727BF">
      <w:r>
        <w:t>1. What is the LIFO principle?</w:t>
      </w:r>
    </w:p>
    <w:p w14:paraId="15E880E6" w14:textId="77777777" w:rsidR="00577894" w:rsidRDefault="002727BF">
      <w:r>
        <w:t>2. What is the FIFO principle?</w:t>
      </w:r>
    </w:p>
    <w:p w14:paraId="15E880E7" w14:textId="77777777" w:rsidR="00577894" w:rsidRDefault="002727BF">
      <w:r>
        <w:t>3. What happens during stack underflow?</w:t>
      </w:r>
    </w:p>
    <w:p w14:paraId="15E880E8" w14:textId="77777777" w:rsidR="00577894" w:rsidRDefault="002727BF">
      <w:r>
        <w:t>4. What is the main requirement for Binary Search?</w:t>
      </w:r>
    </w:p>
    <w:p w14:paraId="15E880E9" w14:textId="77777777" w:rsidR="00577894" w:rsidRDefault="002727BF">
      <w:r>
        <w:t>5. Why is Binary Search O(log n)?</w:t>
      </w:r>
    </w:p>
    <w:p w14:paraId="15E880EA" w14:textId="77777777" w:rsidR="00577894" w:rsidRDefault="002727BF">
      <w:r>
        <w:t>6. What is the difference between overflow and underflow in a Queue?</w:t>
      </w:r>
    </w:p>
    <w:p w14:paraId="15E880EB" w14:textId="77777777" w:rsidR="00577894" w:rsidRDefault="002727BF">
      <w:r>
        <w:t xml:space="preserve">7. Why is </w:t>
      </w:r>
      <w:proofErr w:type="spellStart"/>
      <w:r>
        <w:t>list.pop</w:t>
      </w:r>
      <w:proofErr w:type="spellEnd"/>
      <w:r>
        <w:t>(0) slower than removing from the end of a list?</w:t>
      </w:r>
    </w:p>
    <w:p w14:paraId="15E880EC" w14:textId="77777777" w:rsidR="00577894" w:rsidRDefault="002727BF">
      <w:r>
        <w:t>8. What are the best, average, and worst-case complexities of Bubble Sort?</w:t>
      </w:r>
    </w:p>
    <w:p w14:paraId="15E880ED" w14:textId="77777777" w:rsidR="00577894" w:rsidRDefault="002727BF">
      <w:r>
        <w:t>9. How does Selection Sort choose the next element?</w:t>
      </w:r>
    </w:p>
    <w:p w14:paraId="15E880EE" w14:textId="77777777" w:rsidR="00577894" w:rsidRDefault="002727BF">
      <w:r>
        <w:t>10. What are the three basic stages of TDD?</w:t>
      </w:r>
    </w:p>
    <w:p w14:paraId="15E880EF" w14:textId="77777777" w:rsidR="00577894" w:rsidRDefault="002727BF">
      <w:r>
        <w:t>11. Why should AI-generated code be tested and reviewed?</w:t>
      </w:r>
    </w:p>
    <w:p w14:paraId="15E880F0" w14:textId="77777777" w:rsidR="00577894" w:rsidRDefault="002727BF">
      <w:pPr>
        <w:pStyle w:val="Heading1"/>
      </w:pPr>
      <w:r>
        <w:t>11. Evidence / Screenshots to Attach</w:t>
      </w:r>
    </w:p>
    <w:p w14:paraId="15E880F1" w14:textId="77777777" w:rsidR="00577894" w:rsidRDefault="002727BF">
      <w:r>
        <w:t>The following screenshots can be added to the final submitted document if required by the faculty:</w:t>
      </w:r>
    </w:p>
    <w:p w14:paraId="15E880F2" w14:textId="77777777" w:rsidR="00577894" w:rsidRDefault="002727BF">
      <w:pPr>
        <w:pStyle w:val="ListBullet"/>
      </w:pPr>
      <w:r>
        <w:t>Screenshot of the Stack program and successful output.</w:t>
      </w:r>
    </w:p>
    <w:p w14:paraId="15E880F3" w14:textId="77777777" w:rsidR="00577894" w:rsidRDefault="002727BF">
      <w:pPr>
        <w:pStyle w:val="ListBullet"/>
      </w:pPr>
      <w:r>
        <w:t>Screenshot of Linear Search and Binary Search output.</w:t>
      </w:r>
    </w:p>
    <w:p w14:paraId="15E880F4" w14:textId="77777777" w:rsidR="00577894" w:rsidRDefault="002727BF">
      <w:pPr>
        <w:pStyle w:val="ListBullet"/>
      </w:pPr>
      <w:r>
        <w:t>Screenshot showing the initial TDD test failure before implementation.</w:t>
      </w:r>
    </w:p>
    <w:p w14:paraId="15E880F5" w14:textId="77777777" w:rsidR="00577894" w:rsidRDefault="002727BF">
      <w:pPr>
        <w:pStyle w:val="ListBullet"/>
      </w:pPr>
      <w:r>
        <w:t>Screenshot showing all calculator tests passing after implementation.</w:t>
      </w:r>
    </w:p>
    <w:p w14:paraId="15E880F6" w14:textId="77777777" w:rsidR="00577894" w:rsidRDefault="002727BF">
      <w:pPr>
        <w:pStyle w:val="ListBullet"/>
      </w:pPr>
      <w:r>
        <w:t>Screenshot of Queue overflow and underflow handling.</w:t>
      </w:r>
    </w:p>
    <w:p w14:paraId="15E880F7" w14:textId="77777777" w:rsidR="00577894" w:rsidRDefault="002727BF">
      <w:pPr>
        <w:pStyle w:val="ListBullet"/>
      </w:pPr>
      <w:r>
        <w:t>Screenshot of Bubble Sort and Selection Sort output.</w:t>
      </w:r>
    </w:p>
    <w:sectPr w:rsidR="00577894">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77AF" w14:textId="77777777" w:rsidR="0003699B" w:rsidRDefault="0003699B">
      <w:pPr>
        <w:spacing w:line="240" w:lineRule="auto"/>
      </w:pPr>
      <w:r>
        <w:separator/>
      </w:r>
    </w:p>
  </w:endnote>
  <w:endnote w:type="continuationSeparator" w:id="0">
    <w:p w14:paraId="170BB628" w14:textId="77777777" w:rsidR="0003699B" w:rsidRDefault="000369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80FC" w14:textId="77777777" w:rsidR="00577894" w:rsidRDefault="002727BF">
    <w:pPr>
      <w:pStyle w:val="Footer"/>
      <w:jc w:val="center"/>
    </w:pPr>
    <w:r>
      <w:t>Lab 12 – Algorithms with AI Assistance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917F" w14:textId="77777777" w:rsidR="0003699B" w:rsidRDefault="0003699B">
      <w:pPr>
        <w:spacing w:after="0"/>
      </w:pPr>
      <w:r>
        <w:separator/>
      </w:r>
    </w:p>
  </w:footnote>
  <w:footnote w:type="continuationSeparator" w:id="0">
    <w:p w14:paraId="462E07EF" w14:textId="77777777" w:rsidR="0003699B" w:rsidRDefault="000369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40237423">
    <w:abstractNumId w:val="5"/>
  </w:num>
  <w:num w:numId="2" w16cid:durableId="797457629">
    <w:abstractNumId w:val="3"/>
  </w:num>
  <w:num w:numId="3" w16cid:durableId="2030332854">
    <w:abstractNumId w:val="2"/>
  </w:num>
  <w:num w:numId="4" w16cid:durableId="848569253">
    <w:abstractNumId w:val="4"/>
  </w:num>
  <w:num w:numId="5" w16cid:durableId="1743599663">
    <w:abstractNumId w:val="1"/>
  </w:num>
  <w:num w:numId="6" w16cid:durableId="19184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99B"/>
    <w:rsid w:val="0006063C"/>
    <w:rsid w:val="00085995"/>
    <w:rsid w:val="0015074B"/>
    <w:rsid w:val="002063A3"/>
    <w:rsid w:val="002727BF"/>
    <w:rsid w:val="0029639D"/>
    <w:rsid w:val="00326F90"/>
    <w:rsid w:val="003F6889"/>
    <w:rsid w:val="005423B4"/>
    <w:rsid w:val="00577894"/>
    <w:rsid w:val="005B1FC5"/>
    <w:rsid w:val="00626AEF"/>
    <w:rsid w:val="00AA1D8D"/>
    <w:rsid w:val="00B47730"/>
    <w:rsid w:val="00CB0664"/>
    <w:rsid w:val="00E24FA6"/>
    <w:rsid w:val="00E73E49"/>
    <w:rsid w:val="00FC693F"/>
    <w:rsid w:val="59D941E2"/>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8801A"/>
  <w14:defaultImageDpi w14:val="300"/>
  <w15:docId w15:val="{241E64D6-272C-4877-97D0-8B3878E3A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ode">
    <w:name w:val="Code"/>
    <w:pPr>
      <w:spacing w:after="200" w:line="276" w:lineRule="auto"/>
    </w:pPr>
    <w:rPr>
      <w:rFonts w:ascii="Consolas" w:hAnsi="Consolas"/>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2189</Words>
  <Characters>12478</Characters>
  <Application>Microsoft Office Word</Application>
  <DocSecurity>0</DocSecurity>
  <Lines>103</Lines>
  <Paragraphs>29</Paragraphs>
  <ScaleCrop>false</ScaleCrop>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Nithin Sai Gupta</cp:lastModifiedBy>
  <cp:revision>2</cp:revision>
  <dcterms:created xsi:type="dcterms:W3CDTF">2026-10-14T04:37:00Z</dcterms:created>
  <dcterms:modified xsi:type="dcterms:W3CDTF">2026-10-14T04:37:00Z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455A2FAD92A340C9877E1C47A36AEEFC_12</vt:lpwstr>
  </property>
</Properties>
</file>